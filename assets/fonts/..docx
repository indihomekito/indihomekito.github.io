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</w:rPr>
      </w:pPr>
    </w:p>
    <w:p>
      <w:pPr>
        <w:pStyle w:val="6"/>
        <w:rPr>
          <w:rFonts w:ascii="Times New Roman"/>
        </w:rPr>
      </w:pPr>
    </w:p>
    <w:p>
      <w:pPr>
        <w:pStyle w:val="6"/>
        <w:rPr>
          <w:rFonts w:ascii="Times New Roman"/>
        </w:rPr>
      </w:pPr>
    </w:p>
    <w:p>
      <w:pPr>
        <w:pStyle w:val="10"/>
        <w:spacing w:line="259" w:lineRule="auto"/>
      </w:pPr>
      <w:r>
        <w:rPr>
          <w:w w:val="80"/>
        </w:rPr>
        <w:t xml:space="preserve">PROPOSAL PENAWARAN </w:t>
      </w:r>
      <w:r>
        <w:rPr>
          <w:w w:val="85"/>
        </w:rPr>
        <w:t>PEMBUATAN WEBSITE</w:t>
      </w: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  <w:sz w:val="19"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spacing w:before="9"/>
        <w:rPr>
          <w:b/>
        </w:rPr>
      </w:pPr>
      <w:r>
        <w:pict>
          <v:group id="_x0000_s1026" o:spid="_x0000_s1026" o:spt="203" style="position:absolute;left:0pt;margin-left:26.6pt;margin-top:13.9pt;height:230.9pt;width:559.2pt;mso-position-horizontal-relative:page;mso-wrap-distance-bottom:0pt;mso-wrap-distance-top:0pt;z-index:-251653120;mso-width-relative:page;mso-height-relative:page;" coordorigin="533,278" coordsize="11184,4618">
            <o:lock v:ext="edit"/>
            <v:shape id="_x0000_s1027" o:spid="_x0000_s1027" o:spt="75" type="#_x0000_t75" style="position:absolute;left:532;top:623;height:3855;width:1118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28" o:spid="_x0000_s1028" style="position:absolute;left:7939;top:1002;height:3164;width:3778;" fillcolor="#D7D7D7" filled="t" stroked="f" coordorigin="7939,1003" coordsize="3778,3164" path="m11717,1003l7939,1276,7939,3892,11717,4166,11717,1003xe">
              <v:path arrowok="t"/>
              <v:fill on="t" focussize="0,0"/>
              <v:stroke on="f"/>
              <v:imagedata o:title=""/>
              <o:lock v:ext="edit"/>
            </v:shape>
            <v:shape id="_x0000_s1029" o:spid="_x0000_s1029" style="position:absolute;left:4300;top:278;height:4599;width:3658;" fillcolor="#BEBEBE" filled="t" stroked="f" coordorigin="4301,278" coordsize="3658,4599" path="m4301,278l4301,4876,7958,3912,7958,1276,4301,278xe">
              <v:path arrowok="t"/>
              <v:fill on="t" focussize="0,0"/>
              <v:stroke on="f"/>
              <v:imagedata o:title=""/>
              <o:lock v:ext="edit"/>
            </v:shape>
            <v:shape id="_x0000_s1030" o:spid="_x0000_s1030" style="position:absolute;left:552;top:278;height:4618;width:3749;" fillcolor="#D7D7D7" filled="t" stroked="f" coordorigin="552,278" coordsize="3749,4618" path="m4301,278l552,1440,552,3748,4301,4896,4301,278xe">
              <v:path arrowok="t"/>
              <v:fill on="t" focussize="0,0"/>
              <v:stroke on="f"/>
              <v:imagedata o:title=""/>
              <o:lock v:ext="edit"/>
            </v:shape>
            <v:shape id="_x0000_s1031" o:spid="_x0000_s1031" o:spt="75" type="#_x0000_t75" style="position:absolute;left:552;top:513;height:4181;width:11165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2" o:spid="_x0000_s1032" o:spt="202" type="#_x0000_t202" style="position:absolute;left:532;top:278;height:4618;width:111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b/>
                        <w:sz w:val="42"/>
                      </w:rPr>
                    </w:pPr>
                  </w:p>
                  <w:p>
                    <w:pPr>
                      <w:spacing w:before="0" w:line="240" w:lineRule="auto"/>
                      <w:rPr>
                        <w:b/>
                        <w:sz w:val="42"/>
                      </w:rPr>
                    </w:pPr>
                  </w:p>
                  <w:p>
                    <w:pPr>
                      <w:spacing w:before="5" w:line="240" w:lineRule="auto"/>
                      <w:rPr>
                        <w:b/>
                        <w:sz w:val="49"/>
                      </w:rPr>
                    </w:pPr>
                  </w:p>
                  <w:p>
                    <w:pPr>
                      <w:spacing w:before="0"/>
                      <w:ind w:left="8138" w:leftChars="3692" w:right="0" w:hanging="16" w:firstLineChars="0"/>
                      <w:jc w:val="left"/>
                      <w:rPr>
                        <w:rFonts w:hint="default"/>
                        <w:sz w:val="37"/>
                        <w:lang w:val="en-US"/>
                      </w:rPr>
                    </w:pPr>
                    <w:r>
                      <w:rPr>
                        <w:rFonts w:hint="default"/>
                        <w:sz w:val="37"/>
                        <w:lang w:val="en-US"/>
                      </w:rPr>
                      <w:t>Eci Wulandari</w:t>
                    </w:r>
                  </w:p>
                  <w:p>
                    <w:pPr>
                      <w:spacing w:before="271" w:line="240" w:lineRule="auto"/>
                      <w:ind w:left="6571" w:right="572" w:hanging="260"/>
                      <w:jc w:val="right"/>
                      <w:rPr>
                        <w:rFonts w:hint="default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w w:val="95"/>
                        <w:sz w:val="20"/>
                      </w:rPr>
                      <w:fldChar w:fldCharType="begin"/>
                    </w:r>
                    <w:r>
                      <w:rPr>
                        <w:w w:val="95"/>
                        <w:sz w:val="20"/>
                      </w:rPr>
                      <w:instrText xml:space="preserve"> HYPERLINK "mailto:/Eciwulandari2005@gmail.com" </w:instrText>
                    </w:r>
                    <w:r>
                      <w:rPr>
                        <w:w w:val="95"/>
                        <w:sz w:val="20"/>
                      </w:rPr>
                      <w:fldChar w:fldCharType="separate"/>
                    </w:r>
                    <w:r>
                      <w:rPr>
                        <w:rStyle w:val="9"/>
                        <w:rFonts w:hint="default"/>
                        <w:w w:val="95"/>
                        <w:sz w:val="20"/>
                        <w:lang w:val="en-US"/>
                      </w:rPr>
                      <w:t>Eciwulandari2005@gmail.com</w:t>
                    </w:r>
                    <w:r>
                      <w:rPr>
                        <w:w w:val="95"/>
                        <w:sz w:val="20"/>
                      </w:rPr>
                      <w:fldChar w:fldCharType="end"/>
                    </w:r>
                  </w:p>
                  <w:p>
                    <w:pPr>
                      <w:spacing w:before="271" w:line="240" w:lineRule="auto"/>
                      <w:ind w:left="6571" w:right="572" w:hanging="260"/>
                      <w:jc w:val="right"/>
                      <w:rPr>
                        <w:rFonts w:hint="default"/>
                        <w:w w:val="95"/>
                        <w:sz w:val="20"/>
                        <w:lang w:val="en-US"/>
                      </w:rPr>
                    </w:pPr>
                    <w:r>
                      <w:rPr>
                        <w:rFonts w:hint="default"/>
                        <w:w w:val="95"/>
                        <w:sz w:val="20"/>
                        <w:lang w:val="en-US"/>
                      </w:rPr>
                      <w:t>0895412185221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sectPr>
          <w:type w:val="continuous"/>
          <w:pgSz w:w="12240" w:h="15840"/>
          <w:pgMar w:top="1500" w:right="420" w:bottom="280" w:left="420" w:header="720" w:footer="720" w:gutter="0"/>
          <w:cols w:space="720" w:num="1"/>
        </w:sectPr>
      </w:pPr>
    </w:p>
    <w:p>
      <w:pPr>
        <w:pStyle w:val="2"/>
        <w:spacing w:before="99"/>
        <w:rPr>
          <w:i/>
        </w:rPr>
      </w:pPr>
      <w:r>
        <w:rPr>
          <w:i/>
          <w:w w:val="95"/>
        </w:rPr>
        <w:t>PENAWARAN PEMBUATAN WEBSITE</w:t>
      </w:r>
    </w:p>
    <w:p>
      <w:pPr>
        <w:pStyle w:val="6"/>
        <w:spacing w:before="1"/>
        <w:rPr>
          <w:b/>
          <w:i/>
          <w:sz w:val="23"/>
        </w:rPr>
      </w:pPr>
    </w:p>
    <w:p>
      <w:pPr>
        <w:pStyle w:val="6"/>
        <w:spacing w:before="1" w:line="396" w:lineRule="auto"/>
        <w:ind w:left="1452" w:right="1702" w:firstLine="676"/>
        <w:jc w:val="both"/>
      </w:pPr>
      <w:r>
        <w:t>Pada</w:t>
      </w:r>
      <w:r>
        <w:rPr>
          <w:spacing w:val="-12"/>
        </w:rPr>
        <w:t xml:space="preserve"> </w:t>
      </w:r>
      <w:r>
        <w:t>abad</w:t>
      </w:r>
      <w:r>
        <w:rPr>
          <w:spacing w:val="-12"/>
        </w:rPr>
        <w:t xml:space="preserve"> </w:t>
      </w:r>
      <w:r>
        <w:t>informasi</w:t>
      </w:r>
      <w:r>
        <w:rPr>
          <w:spacing w:val="-11"/>
        </w:rPr>
        <w:t xml:space="preserve"> </w:t>
      </w:r>
      <w:r>
        <w:t>ini,</w:t>
      </w:r>
      <w:r>
        <w:rPr>
          <w:spacing w:val="-12"/>
        </w:rPr>
        <w:t xml:space="preserve"> </w:t>
      </w:r>
      <w:r>
        <w:t>teknologi</w:t>
      </w:r>
      <w:r>
        <w:rPr>
          <w:spacing w:val="-11"/>
        </w:rPr>
        <w:t xml:space="preserve"> </w:t>
      </w:r>
      <w:r>
        <w:t>informasi</w:t>
      </w:r>
      <w:r>
        <w:rPr>
          <w:spacing w:val="-12"/>
        </w:rPr>
        <w:t xml:space="preserve"> </w:t>
      </w:r>
      <w:r>
        <w:t>merupakan</w:t>
      </w:r>
      <w:r>
        <w:rPr>
          <w:spacing w:val="-14"/>
        </w:rPr>
        <w:t xml:space="preserve"> </w:t>
      </w:r>
      <w:r>
        <w:t>bagian</w:t>
      </w:r>
      <w:r>
        <w:rPr>
          <w:spacing w:val="-11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tidak</w:t>
      </w:r>
      <w:r>
        <w:rPr>
          <w:spacing w:val="-11"/>
        </w:rPr>
        <w:t xml:space="preserve"> </w:t>
      </w:r>
      <w:r>
        <w:t xml:space="preserve">terpisahkan </w:t>
      </w:r>
      <w:r>
        <w:rPr>
          <w:w w:val="95"/>
        </w:rPr>
        <w:t xml:space="preserve">dari kehidupan kita. Semua aspek kehidupan telah memanfaatkan revolusi teknologi. Tidak hanya </w:t>
      </w:r>
      <w:r>
        <w:t>perusahaan</w:t>
      </w:r>
      <w:r>
        <w:rPr>
          <w:spacing w:val="-22"/>
        </w:rPr>
        <w:t xml:space="preserve"> </w:t>
      </w:r>
      <w:r>
        <w:t>yang</w:t>
      </w:r>
      <w:r>
        <w:rPr>
          <w:spacing w:val="-23"/>
        </w:rPr>
        <w:t xml:space="preserve"> </w:t>
      </w:r>
      <w:r>
        <w:t>ingin</w:t>
      </w:r>
      <w:r>
        <w:rPr>
          <w:spacing w:val="-23"/>
        </w:rPr>
        <w:t xml:space="preserve"> </w:t>
      </w:r>
      <w:r>
        <w:t>memasarkan</w:t>
      </w:r>
      <w:r>
        <w:rPr>
          <w:spacing w:val="-22"/>
        </w:rPr>
        <w:t xml:space="preserve"> </w:t>
      </w:r>
      <w:r>
        <w:t>produknya</w:t>
      </w:r>
      <w:r>
        <w:rPr>
          <w:spacing w:val="-21"/>
        </w:rPr>
        <w:t xml:space="preserve"> </w:t>
      </w:r>
      <w:r>
        <w:t>secara</w:t>
      </w:r>
      <w:r>
        <w:rPr>
          <w:spacing w:val="-22"/>
        </w:rPr>
        <w:t xml:space="preserve"> </w:t>
      </w:r>
      <w:r>
        <w:t>global</w:t>
      </w:r>
      <w:r>
        <w:rPr>
          <w:spacing w:val="-19"/>
        </w:rPr>
        <w:t xml:space="preserve"> </w:t>
      </w:r>
      <w:r>
        <w:t>dengan</w:t>
      </w:r>
      <w:r>
        <w:rPr>
          <w:spacing w:val="-24"/>
        </w:rPr>
        <w:t xml:space="preserve"> </w:t>
      </w:r>
      <w:r>
        <w:t>biaya</w:t>
      </w:r>
      <w:r>
        <w:rPr>
          <w:spacing w:val="-22"/>
        </w:rPr>
        <w:t xml:space="preserve"> </w:t>
      </w:r>
      <w:r>
        <w:t>yang</w:t>
      </w:r>
      <w:r>
        <w:rPr>
          <w:spacing w:val="-22"/>
        </w:rPr>
        <w:t xml:space="preserve"> </w:t>
      </w:r>
      <w:r>
        <w:t>efisien,</w:t>
      </w:r>
      <w:r>
        <w:rPr>
          <w:spacing w:val="-22"/>
        </w:rPr>
        <w:t xml:space="preserve"> </w:t>
      </w:r>
      <w:r>
        <w:t>tetapi juga</w:t>
      </w:r>
      <w:r>
        <w:rPr>
          <w:spacing w:val="-20"/>
        </w:rPr>
        <w:t xml:space="preserve"> </w:t>
      </w:r>
      <w:r>
        <w:t>pemerintahan,</w:t>
      </w:r>
      <w:r>
        <w:rPr>
          <w:spacing w:val="-18"/>
        </w:rPr>
        <w:t xml:space="preserve"> </w:t>
      </w:r>
      <w:r>
        <w:t>organisasi,</w:t>
      </w:r>
      <w:r>
        <w:rPr>
          <w:spacing w:val="-18"/>
        </w:rPr>
        <w:t xml:space="preserve"> </w:t>
      </w:r>
      <w:r>
        <w:t>partai</w:t>
      </w:r>
      <w:r>
        <w:rPr>
          <w:spacing w:val="-18"/>
        </w:rPr>
        <w:t xml:space="preserve"> </w:t>
      </w:r>
      <w:r>
        <w:t>politik,</w:t>
      </w:r>
      <w:r>
        <w:rPr>
          <w:spacing w:val="-16"/>
        </w:rPr>
        <w:t xml:space="preserve"> </w:t>
      </w:r>
      <w:r>
        <w:t>yayasan,</w:t>
      </w:r>
      <w:r>
        <w:rPr>
          <w:spacing w:val="-17"/>
        </w:rPr>
        <w:t xml:space="preserve"> </w:t>
      </w:r>
      <w:r>
        <w:t>lembaga,</w:t>
      </w:r>
      <w:r>
        <w:rPr>
          <w:spacing w:val="-1"/>
        </w:rPr>
        <w:t xml:space="preserve"> </w:t>
      </w:r>
      <w:r>
        <w:t>rumah</w:t>
      </w:r>
      <w:r>
        <w:rPr>
          <w:spacing w:val="-18"/>
        </w:rPr>
        <w:t xml:space="preserve"> </w:t>
      </w:r>
      <w:r>
        <w:t>sakit,</w:t>
      </w:r>
      <w:r>
        <w:rPr>
          <w:spacing w:val="-15"/>
        </w:rPr>
        <w:t xml:space="preserve"> </w:t>
      </w:r>
      <w:r>
        <w:t>klinik</w:t>
      </w:r>
      <w:r>
        <w:rPr>
          <w:spacing w:val="-12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bahkan individu</w:t>
      </w:r>
      <w:r>
        <w:rPr>
          <w:spacing w:val="-16"/>
        </w:rPr>
        <w:t xml:space="preserve"> </w:t>
      </w:r>
      <w:r>
        <w:t>juga</w:t>
      </w:r>
      <w:r>
        <w:rPr>
          <w:spacing w:val="-16"/>
        </w:rPr>
        <w:t xml:space="preserve"> </w:t>
      </w:r>
      <w:r>
        <w:rPr>
          <w:spacing w:val="2"/>
        </w:rPr>
        <w:t>telah</w:t>
      </w:r>
      <w:r>
        <w:rPr>
          <w:spacing w:val="-13"/>
        </w:rPr>
        <w:t xml:space="preserve"> </w:t>
      </w:r>
      <w:r>
        <w:t>menggunakan</w:t>
      </w:r>
      <w:r>
        <w:rPr>
          <w:spacing w:val="-13"/>
        </w:rPr>
        <w:t xml:space="preserve"> </w:t>
      </w:r>
      <w:r>
        <w:t>internet</w:t>
      </w:r>
      <w:r>
        <w:rPr>
          <w:spacing w:val="-12"/>
        </w:rPr>
        <w:t xml:space="preserve"> </w:t>
      </w:r>
      <w:r>
        <w:t>untuk</w:t>
      </w:r>
      <w:r>
        <w:rPr>
          <w:spacing w:val="-16"/>
        </w:rPr>
        <w:t xml:space="preserve"> </w:t>
      </w:r>
      <w:r>
        <w:t>mendapatkan</w:t>
      </w:r>
      <w:r>
        <w:rPr>
          <w:spacing w:val="3"/>
        </w:rPr>
        <w:t xml:space="preserve"> </w:t>
      </w:r>
      <w:r>
        <w:t>kemudahan</w:t>
      </w:r>
      <w:r>
        <w:rPr>
          <w:spacing w:val="-13"/>
        </w:rPr>
        <w:t xml:space="preserve"> </w:t>
      </w:r>
      <w:r>
        <w:t>dalam</w:t>
      </w:r>
      <w:r>
        <w:rPr>
          <w:spacing w:val="-16"/>
        </w:rPr>
        <w:t xml:space="preserve"> </w:t>
      </w:r>
      <w:r>
        <w:t>memberikan layanan</w:t>
      </w:r>
      <w:r>
        <w:rPr>
          <w:spacing w:val="-5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informasi, juga</w:t>
      </w:r>
      <w:r>
        <w:rPr>
          <w:spacing w:val="-7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kemudahan</w:t>
      </w:r>
      <w:r>
        <w:rPr>
          <w:spacing w:val="-30"/>
        </w:rPr>
        <w:t xml:space="preserve"> </w:t>
      </w:r>
      <w:r>
        <w:t>perluasan</w:t>
      </w:r>
      <w:r>
        <w:rPr>
          <w:spacing w:val="-28"/>
        </w:rPr>
        <w:t xml:space="preserve"> </w:t>
      </w:r>
      <w:r>
        <w:t>dan</w:t>
      </w:r>
      <w:r>
        <w:rPr>
          <w:spacing w:val="-30"/>
        </w:rPr>
        <w:t xml:space="preserve"> </w:t>
      </w:r>
      <w:r>
        <w:t>pengembangan</w:t>
      </w:r>
      <w:r>
        <w:rPr>
          <w:spacing w:val="-30"/>
        </w:rPr>
        <w:t xml:space="preserve"> </w:t>
      </w:r>
      <w:r>
        <w:t>layanan</w:t>
      </w:r>
      <w:r>
        <w:rPr>
          <w:spacing w:val="-30"/>
        </w:rPr>
        <w:t xml:space="preserve"> </w:t>
      </w:r>
      <w:r>
        <w:t>usaha.</w:t>
      </w:r>
    </w:p>
    <w:p>
      <w:pPr>
        <w:pStyle w:val="6"/>
        <w:spacing w:line="396" w:lineRule="auto"/>
        <w:ind w:left="1452" w:right="1709" w:firstLine="676"/>
        <w:jc w:val="both"/>
      </w:pPr>
      <w:r>
        <w:rPr>
          <w:w w:val="95"/>
        </w:rPr>
        <w:t xml:space="preserve">Sebuah website tidak hanya berfungsi sebagai media promosi untuk mengenalkan usaha </w:t>
      </w:r>
      <w:r>
        <w:t>atau</w:t>
      </w:r>
      <w:r>
        <w:rPr>
          <w:spacing w:val="-18"/>
        </w:rPr>
        <w:t xml:space="preserve"> </w:t>
      </w:r>
      <w:r>
        <w:t>layanan</w:t>
      </w:r>
      <w:r>
        <w:rPr>
          <w:spacing w:val="-21"/>
        </w:rPr>
        <w:t xml:space="preserve"> </w:t>
      </w:r>
      <w:r>
        <w:t>sebuah</w:t>
      </w:r>
      <w:r>
        <w:rPr>
          <w:spacing w:val="-20"/>
        </w:rPr>
        <w:t xml:space="preserve"> </w:t>
      </w:r>
      <w:r>
        <w:t>perusahaan</w:t>
      </w:r>
      <w:r>
        <w:rPr>
          <w:spacing w:val="-20"/>
        </w:rPr>
        <w:t xml:space="preserve"> </w:t>
      </w:r>
      <w:r>
        <w:t>atau</w:t>
      </w:r>
      <w:r>
        <w:rPr>
          <w:spacing w:val="-12"/>
        </w:rPr>
        <w:t xml:space="preserve"> </w:t>
      </w:r>
      <w:r>
        <w:t>instansi,</w:t>
      </w:r>
      <w:r>
        <w:rPr>
          <w:spacing w:val="-18"/>
        </w:rPr>
        <w:t xml:space="preserve"> </w:t>
      </w:r>
      <w:r>
        <w:t>tetapi</w:t>
      </w:r>
      <w:r>
        <w:rPr>
          <w:spacing w:val="-18"/>
        </w:rPr>
        <w:t xml:space="preserve"> </w:t>
      </w:r>
      <w:r>
        <w:t>lebih</w:t>
      </w:r>
      <w:r>
        <w:rPr>
          <w:spacing w:val="-18"/>
        </w:rPr>
        <w:t xml:space="preserve"> </w:t>
      </w:r>
      <w:r>
        <w:t>luas</w:t>
      </w:r>
      <w:r>
        <w:rPr>
          <w:spacing w:val="-18"/>
        </w:rPr>
        <w:t xml:space="preserve"> </w:t>
      </w:r>
      <w:r>
        <w:rPr>
          <w:spacing w:val="-3"/>
        </w:rPr>
        <w:t>mencakup</w:t>
      </w:r>
      <w:r>
        <w:rPr>
          <w:spacing w:val="-18"/>
        </w:rPr>
        <w:t xml:space="preserve"> </w:t>
      </w:r>
      <w:r>
        <w:t>kredibilitas</w:t>
      </w:r>
      <w:r>
        <w:rPr>
          <w:spacing w:val="-19"/>
        </w:rPr>
        <w:t xml:space="preserve"> </w:t>
      </w:r>
      <w:r>
        <w:t>instansi, perkembangan</w:t>
      </w:r>
      <w:r>
        <w:rPr>
          <w:spacing w:val="-17"/>
        </w:rPr>
        <w:t xml:space="preserve"> </w:t>
      </w:r>
      <w:r>
        <w:t>kinerja,</w:t>
      </w:r>
      <w:r>
        <w:rPr>
          <w:spacing w:val="-12"/>
        </w:rPr>
        <w:t xml:space="preserve"> </w:t>
      </w:r>
      <w:r>
        <w:t>jaringan</w:t>
      </w:r>
      <w:r>
        <w:rPr>
          <w:spacing w:val="-16"/>
        </w:rPr>
        <w:t xml:space="preserve"> </w:t>
      </w:r>
      <w:r>
        <w:t>kerjasama</w:t>
      </w:r>
      <w:r>
        <w:rPr>
          <w:spacing w:val="-12"/>
        </w:rPr>
        <w:t xml:space="preserve"> </w:t>
      </w:r>
      <w:r>
        <w:t>hingga</w:t>
      </w:r>
      <w:r>
        <w:rPr>
          <w:spacing w:val="-14"/>
        </w:rPr>
        <w:t xml:space="preserve"> </w:t>
      </w:r>
      <w:r>
        <w:t>publikasi</w:t>
      </w:r>
      <w:r>
        <w:rPr>
          <w:spacing w:val="-7"/>
        </w:rPr>
        <w:t xml:space="preserve"> </w:t>
      </w:r>
      <w:r>
        <w:t>kegiatan</w:t>
      </w:r>
      <w:r>
        <w:rPr>
          <w:spacing w:val="-16"/>
        </w:rPr>
        <w:t xml:space="preserve"> </w:t>
      </w:r>
      <w:r>
        <w:t>serta</w:t>
      </w:r>
      <w:r>
        <w:rPr>
          <w:spacing w:val="-12"/>
        </w:rPr>
        <w:t xml:space="preserve"> </w:t>
      </w:r>
      <w:r>
        <w:t>menjalin</w:t>
      </w:r>
      <w:r>
        <w:rPr>
          <w:spacing w:val="-14"/>
        </w:rPr>
        <w:t xml:space="preserve"> </w:t>
      </w:r>
      <w:r>
        <w:t xml:space="preserve">hubungan </w:t>
      </w:r>
      <w:r>
        <w:rPr>
          <w:w w:val="95"/>
        </w:rPr>
        <w:t>relasi</w:t>
      </w:r>
      <w:r>
        <w:rPr>
          <w:spacing w:val="-10"/>
          <w:w w:val="95"/>
        </w:rPr>
        <w:t xml:space="preserve"> </w:t>
      </w:r>
      <w:r>
        <w:rPr>
          <w:w w:val="95"/>
        </w:rPr>
        <w:t>bermasyarakat</w:t>
      </w:r>
      <w:r>
        <w:rPr>
          <w:spacing w:val="-8"/>
          <w:w w:val="95"/>
        </w:rPr>
        <w:t xml:space="preserve"> </w:t>
      </w:r>
      <w:r>
        <w:rPr>
          <w:w w:val="95"/>
        </w:rPr>
        <w:t>dengan</w:t>
      </w:r>
      <w:r>
        <w:rPr>
          <w:spacing w:val="6"/>
          <w:w w:val="95"/>
        </w:rPr>
        <w:t xml:space="preserve"> </w:t>
      </w:r>
      <w:r>
        <w:rPr>
          <w:w w:val="95"/>
        </w:rPr>
        <w:t>siapapun,</w:t>
      </w:r>
      <w:r>
        <w:rPr>
          <w:spacing w:val="-10"/>
          <w:w w:val="95"/>
        </w:rPr>
        <w:t xml:space="preserve"> </w:t>
      </w:r>
      <w:r>
        <w:rPr>
          <w:w w:val="95"/>
        </w:rPr>
        <w:t>dimanapun,</w:t>
      </w:r>
      <w:r>
        <w:rPr>
          <w:spacing w:val="-10"/>
          <w:w w:val="95"/>
        </w:rPr>
        <w:t xml:space="preserve"> </w:t>
      </w:r>
      <w:r>
        <w:rPr>
          <w:w w:val="95"/>
        </w:rPr>
        <w:t>dan</w:t>
      </w:r>
      <w:r>
        <w:rPr>
          <w:spacing w:val="-9"/>
          <w:w w:val="95"/>
        </w:rPr>
        <w:t xml:space="preserve"> </w:t>
      </w:r>
      <w:r>
        <w:rPr>
          <w:w w:val="95"/>
        </w:rPr>
        <w:t>kapanpun.</w:t>
      </w:r>
      <w:r>
        <w:rPr>
          <w:spacing w:val="-6"/>
          <w:w w:val="95"/>
        </w:rPr>
        <w:t xml:space="preserve"> </w:t>
      </w:r>
      <w:r>
        <w:rPr>
          <w:w w:val="95"/>
        </w:rPr>
        <w:t>Dengan</w:t>
      </w:r>
      <w:r>
        <w:rPr>
          <w:spacing w:val="-10"/>
          <w:w w:val="95"/>
        </w:rPr>
        <w:t xml:space="preserve"> </w:t>
      </w:r>
      <w:r>
        <w:rPr>
          <w:w w:val="95"/>
        </w:rPr>
        <w:t>dukungan</w:t>
      </w:r>
      <w:r>
        <w:rPr>
          <w:spacing w:val="-9"/>
          <w:w w:val="95"/>
        </w:rPr>
        <w:t xml:space="preserve"> </w:t>
      </w:r>
      <w:r>
        <w:rPr>
          <w:w w:val="95"/>
        </w:rPr>
        <w:t>layanan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24 </w:t>
      </w:r>
      <w:r>
        <w:t xml:space="preserve">jam sehari dan 7 hari seminggu, internet merupakan </w:t>
      </w:r>
      <w:r>
        <w:rPr>
          <w:i/>
        </w:rPr>
        <w:t>media public relation</w:t>
      </w:r>
      <w:r>
        <w:t xml:space="preserve">, </w:t>
      </w:r>
      <w:r>
        <w:rPr>
          <w:i/>
        </w:rPr>
        <w:t>marketing</w:t>
      </w:r>
      <w:r>
        <w:t xml:space="preserve">, dan </w:t>
      </w:r>
      <w:r>
        <w:rPr>
          <w:i/>
        </w:rPr>
        <w:t xml:space="preserve">network partnership </w:t>
      </w:r>
      <w:r>
        <w:t>yang tepat untuk meningkatkan image perusahaan, instansi, maupun perorangan kepada</w:t>
      </w:r>
      <w:r>
        <w:rPr>
          <w:spacing w:val="-22"/>
        </w:rPr>
        <w:t xml:space="preserve"> </w:t>
      </w:r>
      <w:r>
        <w:t>masyarakat.</w:t>
      </w:r>
    </w:p>
    <w:p>
      <w:pPr>
        <w:pStyle w:val="6"/>
        <w:rPr>
          <w:sz w:val="22"/>
        </w:rPr>
      </w:pPr>
    </w:p>
    <w:p>
      <w:pPr>
        <w:pStyle w:val="6"/>
        <w:spacing w:before="10"/>
        <w:rPr>
          <w:sz w:val="17"/>
        </w:rPr>
      </w:pPr>
    </w:p>
    <w:p>
      <w:pPr>
        <w:pStyle w:val="2"/>
        <w:rPr>
          <w:i/>
        </w:rPr>
      </w:pPr>
      <w:r>
        <w:rPr>
          <w:i/>
          <w:w w:val="95"/>
        </w:rPr>
        <w:t>TUJUAN</w:t>
      </w:r>
    </w:p>
    <w:p>
      <w:pPr>
        <w:pStyle w:val="6"/>
        <w:spacing w:before="1"/>
        <w:rPr>
          <w:b/>
          <w:i/>
          <w:sz w:val="23"/>
        </w:rPr>
      </w:pPr>
    </w:p>
    <w:p>
      <w:pPr>
        <w:pStyle w:val="6"/>
        <w:ind w:left="1452"/>
      </w:pPr>
      <w:r>
        <w:t>Adapun tujuan yang dapat diperoleh dari sebuah pembuatan website adalah sebagai berikut :</w:t>
      </w:r>
    </w:p>
    <w:p>
      <w:pPr>
        <w:pStyle w:val="12"/>
        <w:numPr>
          <w:ilvl w:val="0"/>
          <w:numId w:val="1"/>
        </w:numPr>
        <w:tabs>
          <w:tab w:val="left" w:pos="1711"/>
        </w:tabs>
        <w:spacing w:before="150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Publikasi keberadaan ke seluruh</w:t>
      </w:r>
      <w:r>
        <w:rPr>
          <w:spacing w:val="-38"/>
          <w:sz w:val="20"/>
        </w:rPr>
        <w:t xml:space="preserve"> </w:t>
      </w:r>
      <w:r>
        <w:rPr>
          <w:sz w:val="20"/>
        </w:rPr>
        <w:t>dunia.</w:t>
      </w:r>
    </w:p>
    <w:p>
      <w:pPr>
        <w:pStyle w:val="12"/>
        <w:numPr>
          <w:ilvl w:val="0"/>
          <w:numId w:val="1"/>
        </w:numPr>
        <w:tabs>
          <w:tab w:val="left" w:pos="1711"/>
        </w:tabs>
        <w:spacing w:before="144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Publikasi layanan dan</w:t>
      </w:r>
      <w:r>
        <w:rPr>
          <w:spacing w:val="-25"/>
          <w:sz w:val="20"/>
        </w:rPr>
        <w:t xml:space="preserve"> </w:t>
      </w:r>
      <w:r>
        <w:rPr>
          <w:sz w:val="20"/>
        </w:rPr>
        <w:t>promosi.</w:t>
      </w:r>
    </w:p>
    <w:p>
      <w:pPr>
        <w:pStyle w:val="12"/>
        <w:numPr>
          <w:ilvl w:val="0"/>
          <w:numId w:val="1"/>
        </w:numPr>
        <w:tabs>
          <w:tab w:val="left" w:pos="1711"/>
        </w:tabs>
        <w:spacing w:before="149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Meningkatkan pelayanan yang lebih</w:t>
      </w:r>
      <w:r>
        <w:rPr>
          <w:spacing w:val="-39"/>
          <w:sz w:val="20"/>
        </w:rPr>
        <w:t xml:space="preserve"> </w:t>
      </w:r>
      <w:r>
        <w:rPr>
          <w:sz w:val="20"/>
        </w:rPr>
        <w:t>profesional.</w:t>
      </w:r>
    </w:p>
    <w:p>
      <w:pPr>
        <w:pStyle w:val="6"/>
        <w:rPr>
          <w:sz w:val="22"/>
        </w:rPr>
      </w:pPr>
    </w:p>
    <w:p>
      <w:pPr>
        <w:pStyle w:val="6"/>
        <w:rPr>
          <w:sz w:val="32"/>
        </w:rPr>
      </w:pPr>
    </w:p>
    <w:p>
      <w:pPr>
        <w:pStyle w:val="2"/>
        <w:rPr>
          <w:i/>
        </w:rPr>
      </w:pPr>
      <w:r>
        <w:rPr>
          <w:i/>
          <w:w w:val="95"/>
        </w:rPr>
        <w:t>MANFAAT</w:t>
      </w:r>
    </w:p>
    <w:p>
      <w:pPr>
        <w:pStyle w:val="6"/>
        <w:spacing w:before="7"/>
        <w:rPr>
          <w:b/>
          <w:i/>
          <w:sz w:val="23"/>
        </w:rPr>
      </w:pPr>
    </w:p>
    <w:p>
      <w:pPr>
        <w:pStyle w:val="6"/>
        <w:ind w:left="1452"/>
      </w:pPr>
      <w:r>
        <w:t>Manfaat yang dapat diperoleh dari sebuah pembuatan website adalah sebagai berikut :</w:t>
      </w:r>
    </w:p>
    <w:p>
      <w:pPr>
        <w:pStyle w:val="12"/>
        <w:numPr>
          <w:ilvl w:val="0"/>
          <w:numId w:val="2"/>
        </w:numPr>
        <w:tabs>
          <w:tab w:val="left" w:pos="1717"/>
        </w:tabs>
        <w:spacing w:before="149" w:after="0" w:line="240" w:lineRule="auto"/>
        <w:ind w:left="1716" w:right="0" w:hanging="265"/>
        <w:jc w:val="left"/>
        <w:rPr>
          <w:sz w:val="20"/>
        </w:rPr>
      </w:pPr>
      <w:r>
        <w:rPr>
          <w:sz w:val="20"/>
        </w:rPr>
        <w:t>Meningkatkan informasi tentang keberadaan</w:t>
      </w:r>
      <w:r>
        <w:rPr>
          <w:spacing w:val="-10"/>
          <w:sz w:val="20"/>
        </w:rPr>
        <w:t xml:space="preserve"> </w:t>
      </w:r>
      <w:r>
        <w:rPr>
          <w:sz w:val="20"/>
        </w:rPr>
        <w:t>instansi</w:t>
      </w:r>
    </w:p>
    <w:p>
      <w:pPr>
        <w:pStyle w:val="12"/>
        <w:numPr>
          <w:ilvl w:val="0"/>
          <w:numId w:val="2"/>
        </w:numPr>
        <w:tabs>
          <w:tab w:val="left" w:pos="1717"/>
        </w:tabs>
        <w:spacing w:before="149" w:after="0" w:line="240" w:lineRule="auto"/>
        <w:ind w:left="1716" w:right="0" w:hanging="265"/>
        <w:jc w:val="left"/>
        <w:rPr>
          <w:sz w:val="20"/>
        </w:rPr>
      </w:pPr>
      <w:r>
        <w:rPr>
          <w:sz w:val="20"/>
        </w:rPr>
        <w:t>Menyediakan</w:t>
      </w:r>
      <w:r>
        <w:rPr>
          <w:spacing w:val="-9"/>
          <w:sz w:val="20"/>
        </w:rPr>
        <w:t xml:space="preserve"> </w:t>
      </w:r>
      <w:r>
        <w:rPr>
          <w:sz w:val="20"/>
        </w:rPr>
        <w:t>layanan</w:t>
      </w:r>
      <w:r>
        <w:rPr>
          <w:spacing w:val="-9"/>
          <w:sz w:val="20"/>
        </w:rPr>
        <w:t xml:space="preserve"> </w:t>
      </w:r>
      <w:r>
        <w:rPr>
          <w:sz w:val="20"/>
        </w:rPr>
        <w:t>informasi</w:t>
      </w:r>
      <w:r>
        <w:rPr>
          <w:spacing w:val="-8"/>
          <w:sz w:val="20"/>
        </w:rPr>
        <w:t xml:space="preserve"> </w:t>
      </w:r>
      <w:r>
        <w:rPr>
          <w:sz w:val="20"/>
        </w:rPr>
        <w:t>terkini</w:t>
      </w:r>
      <w:r>
        <w:rPr>
          <w:spacing w:val="-9"/>
          <w:sz w:val="20"/>
        </w:rPr>
        <w:t xml:space="preserve"> </w:t>
      </w:r>
      <w:r>
        <w:rPr>
          <w:sz w:val="20"/>
        </w:rPr>
        <w:t>pada</w:t>
      </w:r>
      <w:r>
        <w:rPr>
          <w:spacing w:val="-12"/>
          <w:sz w:val="20"/>
        </w:rPr>
        <w:t xml:space="preserve"> </w:t>
      </w:r>
      <w:r>
        <w:rPr>
          <w:sz w:val="20"/>
        </w:rPr>
        <w:t>publik</w:t>
      </w:r>
    </w:p>
    <w:p>
      <w:pPr>
        <w:pStyle w:val="12"/>
        <w:numPr>
          <w:ilvl w:val="0"/>
          <w:numId w:val="2"/>
        </w:numPr>
        <w:tabs>
          <w:tab w:val="left" w:pos="1717"/>
        </w:tabs>
        <w:spacing w:before="145" w:after="0" w:line="240" w:lineRule="auto"/>
        <w:ind w:left="1716" w:right="0" w:hanging="265"/>
        <w:jc w:val="left"/>
        <w:rPr>
          <w:sz w:val="20"/>
        </w:rPr>
      </w:pPr>
      <w:r>
        <w:rPr>
          <w:sz w:val="20"/>
        </w:rPr>
        <w:t>Meningkatkan citra dan keunggulan</w:t>
      </w:r>
      <w:r>
        <w:rPr>
          <w:spacing w:val="-34"/>
          <w:sz w:val="20"/>
        </w:rPr>
        <w:t xml:space="preserve"> </w:t>
      </w:r>
      <w:r>
        <w:rPr>
          <w:sz w:val="20"/>
        </w:rPr>
        <w:t>kompetitif</w:t>
      </w:r>
    </w:p>
    <w:p>
      <w:pPr>
        <w:pStyle w:val="12"/>
        <w:numPr>
          <w:ilvl w:val="0"/>
          <w:numId w:val="2"/>
        </w:numPr>
        <w:tabs>
          <w:tab w:val="left" w:pos="1717"/>
        </w:tabs>
        <w:spacing w:before="149" w:after="0" w:line="240" w:lineRule="auto"/>
        <w:ind w:left="1716" w:right="0" w:hanging="265"/>
        <w:jc w:val="left"/>
        <w:rPr>
          <w:sz w:val="20"/>
        </w:rPr>
      </w:pPr>
      <w:r>
        <w:rPr>
          <w:sz w:val="20"/>
        </w:rPr>
        <w:t>Memperluas relasi atau jaringan</w:t>
      </w:r>
      <w:r>
        <w:rPr>
          <w:spacing w:val="-29"/>
          <w:sz w:val="20"/>
        </w:rPr>
        <w:t xml:space="preserve"> </w:t>
      </w:r>
      <w:r>
        <w:rPr>
          <w:sz w:val="20"/>
        </w:rPr>
        <w:t>instansi</w:t>
      </w:r>
    </w:p>
    <w:p>
      <w:pPr>
        <w:spacing w:after="0" w:line="240" w:lineRule="auto"/>
        <w:jc w:val="left"/>
        <w:rPr>
          <w:sz w:val="20"/>
        </w:rPr>
        <w:sectPr>
          <w:headerReference r:id="rId5" w:type="default"/>
          <w:footerReference r:id="rId6" w:type="default"/>
          <w:pgSz w:w="12240" w:h="15840"/>
          <w:pgMar w:top="1500" w:right="420" w:bottom="1780" w:left="420" w:header="681" w:footer="1595" w:gutter="0"/>
          <w:pgNumType w:start="1"/>
          <w:cols w:space="720" w:num="1"/>
        </w:sectPr>
      </w:pPr>
    </w:p>
    <w:p>
      <w:pPr>
        <w:pStyle w:val="2"/>
        <w:spacing w:before="99"/>
        <w:rPr>
          <w:i/>
        </w:rPr>
      </w:pPr>
      <w:r>
        <w:rPr>
          <w:i/>
          <w:w w:val="90"/>
        </w:rPr>
        <w:t>PROSES PELAKSANAAN</w:t>
      </w:r>
    </w:p>
    <w:p>
      <w:pPr>
        <w:pStyle w:val="6"/>
        <w:spacing w:before="1"/>
        <w:rPr>
          <w:b/>
          <w:i/>
          <w:sz w:val="23"/>
        </w:rPr>
      </w:pPr>
    </w:p>
    <w:p>
      <w:pPr>
        <w:pStyle w:val="6"/>
        <w:spacing w:before="1"/>
        <w:ind w:left="1452"/>
        <w:jc w:val="both"/>
      </w:pPr>
      <w:r>
        <w:t>Adapun perincian langkah-langkah pembuatan website adalah sebagai berikut :</w:t>
      </w:r>
    </w:p>
    <w:p>
      <w:pPr>
        <w:pStyle w:val="12"/>
        <w:numPr>
          <w:ilvl w:val="0"/>
          <w:numId w:val="3"/>
        </w:numPr>
        <w:tabs>
          <w:tab w:val="left" w:pos="1711"/>
        </w:tabs>
        <w:spacing w:before="149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Pengumpulan</w:t>
      </w:r>
      <w:r>
        <w:rPr>
          <w:spacing w:val="-8"/>
          <w:sz w:val="20"/>
        </w:rPr>
        <w:t xml:space="preserve"> </w:t>
      </w:r>
      <w:r>
        <w:rPr>
          <w:sz w:val="20"/>
        </w:rPr>
        <w:t>data.</w:t>
      </w:r>
    </w:p>
    <w:p>
      <w:pPr>
        <w:pStyle w:val="12"/>
        <w:numPr>
          <w:ilvl w:val="0"/>
          <w:numId w:val="3"/>
        </w:numPr>
        <w:tabs>
          <w:tab w:val="left" w:pos="1706"/>
        </w:tabs>
        <w:spacing w:before="149" w:after="0" w:line="240" w:lineRule="auto"/>
        <w:ind w:left="1705" w:right="0" w:hanging="254"/>
        <w:jc w:val="left"/>
        <w:rPr>
          <w:sz w:val="20"/>
        </w:rPr>
      </w:pPr>
      <w:r>
        <w:rPr>
          <w:sz w:val="20"/>
        </w:rPr>
        <w:t>Analisa</w:t>
      </w:r>
      <w:r>
        <w:rPr>
          <w:spacing w:val="-12"/>
          <w:sz w:val="20"/>
        </w:rPr>
        <w:t xml:space="preserve"> </w:t>
      </w:r>
      <w:r>
        <w:rPr>
          <w:sz w:val="20"/>
        </w:rPr>
        <w:t>data.</w:t>
      </w:r>
    </w:p>
    <w:p>
      <w:pPr>
        <w:pStyle w:val="12"/>
        <w:numPr>
          <w:ilvl w:val="0"/>
          <w:numId w:val="3"/>
        </w:numPr>
        <w:tabs>
          <w:tab w:val="left" w:pos="1711"/>
        </w:tabs>
        <w:spacing w:before="149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Registrasi domain dan</w:t>
      </w:r>
      <w:r>
        <w:rPr>
          <w:spacing w:val="-25"/>
          <w:sz w:val="20"/>
        </w:rPr>
        <w:t xml:space="preserve"> </w:t>
      </w:r>
      <w:r>
        <w:rPr>
          <w:sz w:val="20"/>
        </w:rPr>
        <w:t>hosting.</w:t>
      </w:r>
    </w:p>
    <w:p>
      <w:pPr>
        <w:pStyle w:val="12"/>
        <w:numPr>
          <w:ilvl w:val="0"/>
          <w:numId w:val="3"/>
        </w:numPr>
        <w:tabs>
          <w:tab w:val="left" w:pos="1711"/>
        </w:tabs>
        <w:spacing w:before="150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Perancangan awal layout</w:t>
      </w:r>
      <w:r>
        <w:rPr>
          <w:spacing w:val="-24"/>
          <w:sz w:val="20"/>
        </w:rPr>
        <w:t xml:space="preserve"> </w:t>
      </w:r>
      <w:r>
        <w:rPr>
          <w:sz w:val="20"/>
        </w:rPr>
        <w:t>website</w:t>
      </w:r>
    </w:p>
    <w:p>
      <w:pPr>
        <w:pStyle w:val="12"/>
        <w:numPr>
          <w:ilvl w:val="0"/>
          <w:numId w:val="3"/>
        </w:numPr>
        <w:tabs>
          <w:tab w:val="left" w:pos="1711"/>
        </w:tabs>
        <w:spacing w:before="149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Penyempurnaan layout</w:t>
      </w:r>
      <w:r>
        <w:rPr>
          <w:spacing w:val="-15"/>
          <w:sz w:val="20"/>
        </w:rPr>
        <w:t xml:space="preserve"> </w:t>
      </w:r>
      <w:r>
        <w:rPr>
          <w:sz w:val="20"/>
        </w:rPr>
        <w:t>website.</w:t>
      </w:r>
    </w:p>
    <w:p>
      <w:pPr>
        <w:pStyle w:val="12"/>
        <w:numPr>
          <w:ilvl w:val="0"/>
          <w:numId w:val="3"/>
        </w:numPr>
        <w:tabs>
          <w:tab w:val="left" w:pos="1711"/>
        </w:tabs>
        <w:spacing w:before="144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Publikasi</w:t>
      </w:r>
      <w:r>
        <w:rPr>
          <w:spacing w:val="-8"/>
          <w:sz w:val="20"/>
        </w:rPr>
        <w:t xml:space="preserve"> </w:t>
      </w:r>
      <w:r>
        <w:rPr>
          <w:sz w:val="20"/>
        </w:rPr>
        <w:t>website.</w:t>
      </w:r>
    </w:p>
    <w:p>
      <w:pPr>
        <w:pStyle w:val="12"/>
        <w:numPr>
          <w:ilvl w:val="0"/>
          <w:numId w:val="3"/>
        </w:numPr>
        <w:tabs>
          <w:tab w:val="left" w:pos="1711"/>
        </w:tabs>
        <w:spacing w:before="149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Percobaan</w:t>
      </w:r>
    </w:p>
    <w:p>
      <w:pPr>
        <w:pStyle w:val="12"/>
        <w:numPr>
          <w:ilvl w:val="0"/>
          <w:numId w:val="3"/>
        </w:numPr>
        <w:tabs>
          <w:tab w:val="left" w:pos="1711"/>
        </w:tabs>
        <w:spacing w:before="150" w:after="0" w:line="240" w:lineRule="auto"/>
        <w:ind w:left="1710" w:right="0" w:hanging="259"/>
        <w:jc w:val="left"/>
        <w:rPr>
          <w:sz w:val="20"/>
        </w:rPr>
      </w:pPr>
      <w:r>
        <w:rPr>
          <w:sz w:val="20"/>
        </w:rPr>
        <w:t>Penyempurnaan performance akhir</w:t>
      </w:r>
      <w:r>
        <w:rPr>
          <w:spacing w:val="-33"/>
          <w:sz w:val="20"/>
        </w:rPr>
        <w:t xml:space="preserve"> </w:t>
      </w:r>
      <w:r>
        <w:rPr>
          <w:sz w:val="20"/>
        </w:rPr>
        <w:t>website.</w:t>
      </w:r>
    </w:p>
    <w:p>
      <w:pPr>
        <w:pStyle w:val="6"/>
        <w:rPr>
          <w:sz w:val="22"/>
        </w:rPr>
      </w:pPr>
    </w:p>
    <w:p>
      <w:pPr>
        <w:pStyle w:val="6"/>
        <w:spacing w:before="6"/>
        <w:rPr>
          <w:sz w:val="31"/>
        </w:rPr>
      </w:pPr>
    </w:p>
    <w:p>
      <w:pPr>
        <w:pStyle w:val="2"/>
        <w:rPr>
          <w:i/>
        </w:rPr>
      </w:pPr>
      <w:r>
        <w:rPr>
          <w:i/>
          <w:w w:val="95"/>
        </w:rPr>
        <w:t>WAKTU PEMBUATAN WEBSITE</w:t>
      </w:r>
    </w:p>
    <w:p>
      <w:pPr>
        <w:pStyle w:val="6"/>
        <w:spacing w:before="7"/>
        <w:rPr>
          <w:b/>
          <w:i/>
          <w:sz w:val="23"/>
        </w:rPr>
      </w:pPr>
    </w:p>
    <w:p>
      <w:pPr>
        <w:pStyle w:val="6"/>
        <w:spacing w:line="396" w:lineRule="auto"/>
        <w:ind w:left="1452" w:right="1735"/>
        <w:jc w:val="both"/>
      </w:pPr>
      <w:r>
        <w:t>Estimasi</w:t>
      </w:r>
      <w:r>
        <w:rPr>
          <w:spacing w:val="-26"/>
        </w:rPr>
        <w:t xml:space="preserve"> </w:t>
      </w:r>
      <w:r>
        <w:t>waktu</w:t>
      </w:r>
      <w:r>
        <w:rPr>
          <w:spacing w:val="-28"/>
        </w:rPr>
        <w:t xml:space="preserve"> </w:t>
      </w:r>
      <w:r>
        <w:t>untuk</w:t>
      </w:r>
      <w:r>
        <w:rPr>
          <w:spacing w:val="-25"/>
        </w:rPr>
        <w:t xml:space="preserve"> </w:t>
      </w:r>
      <w:r>
        <w:t>menyelesaikan</w:t>
      </w:r>
      <w:r>
        <w:rPr>
          <w:spacing w:val="-25"/>
        </w:rPr>
        <w:t xml:space="preserve"> </w:t>
      </w:r>
      <w:r>
        <w:t>sebuah</w:t>
      </w:r>
      <w:r>
        <w:rPr>
          <w:spacing w:val="-26"/>
        </w:rPr>
        <w:t xml:space="preserve"> </w:t>
      </w:r>
      <w:r>
        <w:t>website</w:t>
      </w:r>
      <w:r>
        <w:rPr>
          <w:spacing w:val="-22"/>
        </w:rPr>
        <w:t xml:space="preserve"> </w:t>
      </w:r>
      <w:r>
        <w:t>sekitar</w:t>
      </w:r>
      <w:r>
        <w:rPr>
          <w:spacing w:val="-25"/>
        </w:rPr>
        <w:t xml:space="preserve"> </w:t>
      </w:r>
      <w:r>
        <w:t>2</w:t>
      </w:r>
      <w:r>
        <w:rPr>
          <w:spacing w:val="-15"/>
        </w:rPr>
        <w:t xml:space="preserve"> </w:t>
      </w:r>
      <w:r>
        <w:t>–</w:t>
      </w:r>
      <w:r>
        <w:rPr>
          <w:spacing w:val="-27"/>
        </w:rPr>
        <w:t xml:space="preserve"> </w:t>
      </w:r>
      <w:r>
        <w:t>4</w:t>
      </w:r>
      <w:r>
        <w:rPr>
          <w:spacing w:val="-23"/>
        </w:rPr>
        <w:t xml:space="preserve"> </w:t>
      </w:r>
      <w:r>
        <w:t>minggu</w:t>
      </w:r>
      <w:r>
        <w:rPr>
          <w:spacing w:val="-25"/>
        </w:rPr>
        <w:t xml:space="preserve"> </w:t>
      </w:r>
      <w:r>
        <w:t>terhitung</w:t>
      </w:r>
      <w:r>
        <w:rPr>
          <w:spacing w:val="-27"/>
        </w:rPr>
        <w:t xml:space="preserve"> </w:t>
      </w:r>
      <w:r>
        <w:t>dari</w:t>
      </w:r>
      <w:r>
        <w:rPr>
          <w:spacing w:val="-20"/>
        </w:rPr>
        <w:t xml:space="preserve"> </w:t>
      </w:r>
      <w:r>
        <w:t>tanggal penandatangan kontrak dan dengan asumsi bahwa seluruh bahan / materi (content) telah tersedia oleh pihak pemesan</w:t>
      </w:r>
      <w:r>
        <w:rPr>
          <w:spacing w:val="-30"/>
        </w:rPr>
        <w:t xml:space="preserve"> </w:t>
      </w:r>
      <w:r>
        <w:t>website.</w:t>
      </w:r>
    </w:p>
    <w:p>
      <w:pPr>
        <w:pStyle w:val="6"/>
        <w:rPr>
          <w:sz w:val="22"/>
        </w:rPr>
      </w:pPr>
    </w:p>
    <w:p>
      <w:pPr>
        <w:pStyle w:val="6"/>
        <w:spacing w:before="10"/>
        <w:rPr>
          <w:sz w:val="18"/>
        </w:rPr>
      </w:pPr>
    </w:p>
    <w:p>
      <w:pPr>
        <w:pStyle w:val="2"/>
        <w:spacing w:before="1"/>
        <w:rPr>
          <w:i/>
        </w:rPr>
      </w:pPr>
      <w:r>
        <w:rPr>
          <w:i/>
          <w:w w:val="95"/>
        </w:rPr>
        <w:t>PENAWARAN HOMEPAGE</w:t>
      </w:r>
    </w:p>
    <w:p>
      <w:pPr>
        <w:pStyle w:val="6"/>
        <w:spacing w:before="8"/>
        <w:rPr>
          <w:b/>
          <w:i/>
          <w:sz w:val="22"/>
        </w:rPr>
      </w:pPr>
    </w:p>
    <w:p>
      <w:pPr>
        <w:pStyle w:val="6"/>
        <w:ind w:left="1452"/>
        <w:jc w:val="both"/>
      </w:pPr>
      <w:r>
        <w:t>Penawaran yang kami ajukan :</w:t>
      </w:r>
    </w:p>
    <w:p>
      <w:pPr>
        <w:pStyle w:val="12"/>
        <w:numPr>
          <w:ilvl w:val="0"/>
          <w:numId w:val="4"/>
        </w:numPr>
        <w:tabs>
          <w:tab w:val="left" w:pos="1716"/>
        </w:tabs>
        <w:spacing w:before="149" w:after="0" w:line="240" w:lineRule="auto"/>
        <w:ind w:left="1716" w:right="0" w:hanging="264"/>
        <w:jc w:val="left"/>
        <w:rPr>
          <w:sz w:val="20"/>
        </w:rPr>
      </w:pPr>
      <w:r>
        <w:rPr>
          <w:sz w:val="20"/>
        </w:rPr>
        <w:t>Penawaran Jasa Pembuatan</w:t>
      </w:r>
      <w:r>
        <w:rPr>
          <w:spacing w:val="-31"/>
          <w:sz w:val="20"/>
        </w:rPr>
        <w:t xml:space="preserve"> </w:t>
      </w:r>
      <w:r>
        <w:rPr>
          <w:sz w:val="20"/>
        </w:rPr>
        <w:t>Website</w:t>
      </w:r>
    </w:p>
    <w:p>
      <w:pPr>
        <w:pStyle w:val="12"/>
        <w:numPr>
          <w:ilvl w:val="0"/>
          <w:numId w:val="4"/>
        </w:numPr>
        <w:tabs>
          <w:tab w:val="left" w:pos="1716"/>
        </w:tabs>
        <w:spacing w:before="149" w:after="0" w:line="240" w:lineRule="auto"/>
        <w:ind w:left="1716" w:right="0" w:hanging="264"/>
        <w:jc w:val="left"/>
        <w:rPr>
          <w:sz w:val="20"/>
        </w:rPr>
      </w:pPr>
      <w:r>
        <w:rPr>
          <w:w w:val="90"/>
          <w:sz w:val="20"/>
        </w:rPr>
        <w:t>Penawaran  Hosting</w:t>
      </w:r>
    </w:p>
    <w:p>
      <w:pPr>
        <w:pStyle w:val="12"/>
        <w:numPr>
          <w:ilvl w:val="0"/>
          <w:numId w:val="4"/>
        </w:numPr>
        <w:tabs>
          <w:tab w:val="left" w:pos="1716"/>
        </w:tabs>
        <w:spacing w:before="150" w:after="0" w:line="240" w:lineRule="auto"/>
        <w:ind w:left="1716" w:right="0" w:hanging="264"/>
        <w:jc w:val="left"/>
        <w:rPr>
          <w:sz w:val="20"/>
        </w:rPr>
      </w:pPr>
      <w:r>
        <w:rPr>
          <w:w w:val="95"/>
          <w:sz w:val="20"/>
        </w:rPr>
        <w:t>Penawaran</w:t>
      </w:r>
      <w:r>
        <w:rPr>
          <w:spacing w:val="-30"/>
          <w:w w:val="95"/>
          <w:sz w:val="20"/>
        </w:rPr>
        <w:t xml:space="preserve"> </w:t>
      </w:r>
      <w:r>
        <w:rPr>
          <w:w w:val="95"/>
          <w:sz w:val="20"/>
        </w:rPr>
        <w:t>Domain</w:t>
      </w:r>
    </w:p>
    <w:p>
      <w:pPr>
        <w:pStyle w:val="12"/>
        <w:numPr>
          <w:ilvl w:val="0"/>
          <w:numId w:val="4"/>
        </w:numPr>
        <w:tabs>
          <w:tab w:val="left" w:pos="1716"/>
        </w:tabs>
        <w:spacing w:before="149" w:after="0" w:line="240" w:lineRule="auto"/>
        <w:ind w:left="1716" w:right="0" w:hanging="264"/>
        <w:jc w:val="left"/>
        <w:rPr>
          <w:sz w:val="20"/>
        </w:rPr>
      </w:pPr>
      <w:r>
        <w:rPr>
          <w:sz w:val="20"/>
        </w:rPr>
        <w:t>Penawaran Jasa</w:t>
      </w:r>
      <w:r>
        <w:rPr>
          <w:spacing w:val="-21"/>
          <w:sz w:val="20"/>
        </w:rPr>
        <w:t xml:space="preserve"> </w:t>
      </w:r>
      <w:r>
        <w:rPr>
          <w:sz w:val="20"/>
        </w:rPr>
        <w:t>Lain-lain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2"/>
        <w:spacing w:before="192"/>
        <w:rPr>
          <w:i/>
        </w:rPr>
      </w:pPr>
      <w:r>
        <w:rPr>
          <w:i/>
          <w:w w:val="95"/>
        </w:rPr>
        <w:t>PENAWARAN JASA PEMBUATAN</w:t>
      </w:r>
      <w:r>
        <w:rPr>
          <w:i/>
          <w:spacing w:val="-51"/>
          <w:w w:val="95"/>
        </w:rPr>
        <w:t xml:space="preserve"> </w:t>
      </w:r>
      <w:r>
        <w:rPr>
          <w:i/>
          <w:w w:val="95"/>
        </w:rPr>
        <w:t>WEBSITE</w:t>
      </w:r>
    </w:p>
    <w:p>
      <w:pPr>
        <w:pStyle w:val="6"/>
        <w:spacing w:before="3" w:after="1"/>
        <w:rPr>
          <w:b/>
          <w:i/>
          <w:sz w:val="22"/>
        </w:rPr>
      </w:pPr>
    </w:p>
    <w:tbl>
      <w:tblPr>
        <w:tblStyle w:val="5"/>
        <w:tblW w:w="0" w:type="auto"/>
        <w:tblInd w:w="1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73"/>
        <w:gridCol w:w="4061"/>
        <w:gridCol w:w="1469"/>
        <w:gridCol w:w="15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7" w:hRule="atLeast"/>
        </w:trPr>
        <w:tc>
          <w:tcPr>
            <w:tcW w:w="1373" w:type="dxa"/>
          </w:tcPr>
          <w:p>
            <w:pPr>
              <w:pStyle w:val="13"/>
              <w:spacing w:before="158"/>
              <w:ind w:left="115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Paket Produk</w:t>
            </w:r>
          </w:p>
        </w:tc>
        <w:tc>
          <w:tcPr>
            <w:tcW w:w="4061" w:type="dxa"/>
          </w:tcPr>
          <w:p>
            <w:pPr>
              <w:pStyle w:val="13"/>
              <w:spacing w:before="158"/>
              <w:ind w:left="1338" w:right="133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Content Menu</w:t>
            </w:r>
          </w:p>
        </w:tc>
        <w:tc>
          <w:tcPr>
            <w:tcW w:w="1469" w:type="dxa"/>
          </w:tcPr>
          <w:p>
            <w:pPr>
              <w:pStyle w:val="13"/>
              <w:spacing w:before="14" w:line="300" w:lineRule="auto"/>
              <w:ind w:left="167" w:firstLine="378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Free </w:t>
            </w:r>
            <w:r>
              <w:rPr>
                <w:b/>
                <w:w w:val="90"/>
                <w:sz w:val="20"/>
              </w:rPr>
              <w:t>Maintenance</w:t>
            </w:r>
          </w:p>
        </w:tc>
        <w:tc>
          <w:tcPr>
            <w:tcW w:w="1546" w:type="dxa"/>
          </w:tcPr>
          <w:p>
            <w:pPr>
              <w:pStyle w:val="13"/>
              <w:spacing w:before="158"/>
              <w:ind w:left="483" w:right="4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Biaya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1" w:hRule="atLeast"/>
        </w:trPr>
        <w:tc>
          <w:tcPr>
            <w:tcW w:w="1373" w:type="dxa"/>
          </w:tcPr>
          <w:p>
            <w:pPr>
              <w:pStyle w:val="13"/>
              <w:spacing w:before="3"/>
              <w:rPr>
                <w:b/>
                <w:i/>
                <w:sz w:val="18"/>
              </w:rPr>
            </w:pPr>
          </w:p>
          <w:p>
            <w:pPr>
              <w:pStyle w:val="13"/>
              <w:spacing w:line="300" w:lineRule="auto"/>
              <w:ind w:left="105" w:right="551"/>
              <w:rPr>
                <w:sz w:val="20"/>
              </w:rPr>
            </w:pPr>
            <w:r>
              <w:rPr>
                <w:sz w:val="20"/>
              </w:rPr>
              <w:t xml:space="preserve">Large </w:t>
            </w:r>
            <w:r>
              <w:rPr>
                <w:w w:val="95"/>
                <w:sz w:val="20"/>
              </w:rPr>
              <w:t>Website</w:t>
            </w:r>
          </w:p>
        </w:tc>
        <w:tc>
          <w:tcPr>
            <w:tcW w:w="4061" w:type="dxa"/>
          </w:tcPr>
          <w:p>
            <w:pPr>
              <w:pStyle w:val="13"/>
              <w:spacing w:before="9" w:line="304" w:lineRule="auto"/>
              <w:ind w:left="105" w:right="90"/>
              <w:jc w:val="both"/>
              <w:rPr>
                <w:sz w:val="20"/>
              </w:rPr>
            </w:pPr>
            <w:r>
              <w:rPr>
                <w:sz w:val="20"/>
              </w:rPr>
              <w:t>Home, Profile, Layanan, Agenda Kegiatan, Pengumuman, Testimoni, Gallery, Berita/Arti</w:t>
            </w:r>
            <w:r>
              <w:rPr>
                <w:spacing w:val="-45"/>
                <w:sz w:val="20"/>
              </w:rPr>
              <w:t xml:space="preserve"> </w:t>
            </w:r>
            <w:r>
              <w:rPr>
                <w:spacing w:val="-3"/>
                <w:sz w:val="20"/>
              </w:rPr>
              <w:t>kel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Kesehatan,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2"/>
                <w:sz w:val="20"/>
              </w:rPr>
              <w:t>Contact,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Sitemap,</w:t>
            </w:r>
          </w:p>
          <w:p>
            <w:pPr>
              <w:pStyle w:val="13"/>
              <w:spacing w:line="227" w:lineRule="exact"/>
              <w:ind w:left="105"/>
              <w:jc w:val="both"/>
              <w:rPr>
                <w:sz w:val="20"/>
              </w:rPr>
            </w:pPr>
            <w:r>
              <w:rPr>
                <w:sz w:val="20"/>
              </w:rPr>
              <w:t xml:space="preserve">dll   (fitur   lain   menyesuaikan)   Min   : 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</w:p>
        </w:tc>
        <w:tc>
          <w:tcPr>
            <w:tcW w:w="1469" w:type="dxa"/>
          </w:tcPr>
          <w:p>
            <w:pPr>
              <w:pStyle w:val="13"/>
              <w:spacing w:before="9"/>
              <w:rPr>
                <w:b/>
                <w:i/>
                <w:sz w:val="30"/>
              </w:rPr>
            </w:pPr>
          </w:p>
          <w:p>
            <w:pPr>
              <w:pStyle w:val="13"/>
              <w:ind w:left="369"/>
              <w:rPr>
                <w:sz w:val="20"/>
              </w:rPr>
            </w:pPr>
            <w:r>
              <w:rPr>
                <w:sz w:val="20"/>
              </w:rPr>
              <w:t>12 Bulan</w:t>
            </w:r>
          </w:p>
        </w:tc>
        <w:tc>
          <w:tcPr>
            <w:tcW w:w="1546" w:type="dxa"/>
          </w:tcPr>
          <w:p>
            <w:pPr>
              <w:pStyle w:val="13"/>
              <w:spacing w:before="3"/>
              <w:rPr>
                <w:b/>
                <w:i/>
                <w:sz w:val="18"/>
              </w:rPr>
            </w:pPr>
          </w:p>
          <w:p>
            <w:pPr>
              <w:pStyle w:val="13"/>
              <w:ind w:left="143"/>
              <w:rPr>
                <w:sz w:val="20"/>
              </w:rPr>
            </w:pPr>
            <w:r>
              <w:rPr>
                <w:sz w:val="20"/>
              </w:rPr>
              <w:t>Rp. 1</w:t>
            </w:r>
            <w:r>
              <w:rPr>
                <w:rFonts w:hint="default"/>
                <w:sz w:val="20"/>
                <w:lang w:val="en-US"/>
              </w:rPr>
              <w:t>.</w:t>
            </w:r>
            <w:bookmarkStart w:id="0" w:name="_GoBack"/>
            <w:bookmarkEnd w:id="0"/>
            <w:r>
              <w:rPr>
                <w:rFonts w:hint="default"/>
                <w:sz w:val="20"/>
                <w:lang w:val="en-US"/>
              </w:rPr>
              <w:t>2</w:t>
            </w:r>
            <w:r>
              <w:rPr>
                <w:sz w:val="20"/>
              </w:rPr>
              <w:t>00.000</w:t>
            </w:r>
          </w:p>
          <w:p>
            <w:pPr>
              <w:pStyle w:val="13"/>
              <w:spacing w:before="58"/>
              <w:ind w:left="258"/>
              <w:rPr>
                <w:sz w:val="20"/>
              </w:rPr>
            </w:pPr>
            <w:r>
              <w:rPr>
                <w:sz w:val="20"/>
              </w:rPr>
              <w:t>(negotiable)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top="1500" w:right="420" w:bottom="1780" w:left="420" w:header="681" w:footer="1595" w:gutter="0"/>
          <w:cols w:space="720" w:num="1"/>
        </w:sectPr>
      </w:pPr>
    </w:p>
    <w:p>
      <w:pPr>
        <w:pStyle w:val="6"/>
        <w:spacing w:before="6"/>
        <w:rPr>
          <w:b/>
          <w:i/>
          <w:sz w:val="8"/>
        </w:rPr>
      </w:pPr>
    </w:p>
    <w:tbl>
      <w:tblPr>
        <w:tblStyle w:val="5"/>
        <w:tblW w:w="0" w:type="auto"/>
        <w:tblInd w:w="1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73"/>
        <w:gridCol w:w="4061"/>
        <w:gridCol w:w="1469"/>
        <w:gridCol w:w="15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4" w:hRule="atLeast"/>
        </w:trPr>
        <w:tc>
          <w:tcPr>
            <w:tcW w:w="1373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4061" w:type="dxa"/>
          </w:tcPr>
          <w:p>
            <w:pPr>
              <w:pStyle w:val="13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Halaman Website</w:t>
            </w:r>
          </w:p>
        </w:tc>
        <w:tc>
          <w:tcPr>
            <w:tcW w:w="1469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  <w:tc>
          <w:tcPr>
            <w:tcW w:w="1546" w:type="dxa"/>
          </w:tcPr>
          <w:p>
            <w:pPr>
              <w:pStyle w:val="13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2" w:hRule="atLeast"/>
        </w:trPr>
        <w:tc>
          <w:tcPr>
            <w:tcW w:w="1373" w:type="dxa"/>
          </w:tcPr>
          <w:p>
            <w:pPr>
              <w:pStyle w:val="13"/>
              <w:spacing w:before="14" w:line="304" w:lineRule="auto"/>
              <w:ind w:left="105" w:right="551"/>
              <w:rPr>
                <w:sz w:val="20"/>
              </w:rPr>
            </w:pPr>
            <w:r>
              <w:rPr>
                <w:w w:val="95"/>
                <w:sz w:val="20"/>
              </w:rPr>
              <w:t>Custom Website</w:t>
            </w:r>
          </w:p>
        </w:tc>
        <w:tc>
          <w:tcPr>
            <w:tcW w:w="4061" w:type="dxa"/>
          </w:tcPr>
          <w:p>
            <w:pPr>
              <w:pStyle w:val="13"/>
              <w:spacing w:before="162"/>
              <w:ind w:left="105"/>
              <w:rPr>
                <w:sz w:val="20"/>
              </w:rPr>
            </w:pPr>
            <w:r>
              <w:rPr>
                <w:sz w:val="20"/>
              </w:rPr>
              <w:t>Negotiable</w:t>
            </w:r>
          </w:p>
        </w:tc>
        <w:tc>
          <w:tcPr>
            <w:tcW w:w="1469" w:type="dxa"/>
          </w:tcPr>
          <w:p>
            <w:pPr>
              <w:pStyle w:val="13"/>
              <w:spacing w:before="162"/>
              <w:ind w:left="277"/>
              <w:rPr>
                <w:sz w:val="20"/>
              </w:rPr>
            </w:pPr>
            <w:r>
              <w:rPr>
                <w:sz w:val="20"/>
              </w:rPr>
              <w:t>Negotiable</w:t>
            </w:r>
          </w:p>
        </w:tc>
        <w:tc>
          <w:tcPr>
            <w:tcW w:w="1546" w:type="dxa"/>
          </w:tcPr>
          <w:p>
            <w:pPr>
              <w:pStyle w:val="13"/>
              <w:spacing w:before="162"/>
              <w:ind w:left="311"/>
              <w:rPr>
                <w:sz w:val="20"/>
              </w:rPr>
            </w:pPr>
            <w:r>
              <w:rPr>
                <w:sz w:val="20"/>
              </w:rPr>
              <w:t>Negotiable</w:t>
            </w:r>
          </w:p>
        </w:tc>
      </w:tr>
    </w:tbl>
    <w:p>
      <w:pPr>
        <w:pStyle w:val="6"/>
        <w:spacing w:before="7"/>
        <w:rPr>
          <w:b/>
          <w:i/>
          <w:sz w:val="24"/>
        </w:rPr>
      </w:pPr>
    </w:p>
    <w:p>
      <w:pPr>
        <w:pStyle w:val="6"/>
        <w:spacing w:before="101"/>
        <w:ind w:left="1452"/>
      </w:pPr>
      <w:r>
        <w:t>Catatan :</w:t>
      </w:r>
    </w:p>
    <w:p>
      <w:pPr>
        <w:pStyle w:val="12"/>
        <w:numPr>
          <w:ilvl w:val="1"/>
          <w:numId w:val="4"/>
        </w:numPr>
        <w:tabs>
          <w:tab w:val="left" w:pos="2129"/>
        </w:tabs>
        <w:spacing w:before="149" w:after="0" w:line="396" w:lineRule="auto"/>
        <w:ind w:left="2128" w:right="1714" w:hanging="336"/>
        <w:jc w:val="left"/>
        <w:rPr>
          <w:sz w:val="20"/>
        </w:rPr>
      </w:pPr>
      <w:r>
        <w:rPr>
          <w:w w:val="95"/>
          <w:sz w:val="20"/>
        </w:rPr>
        <w:t xml:space="preserve">Penambahan, pengurangan, ataupun perubahan content website dapat dibi carakan lebih </w:t>
      </w:r>
      <w:r>
        <w:rPr>
          <w:sz w:val="20"/>
        </w:rPr>
        <w:t>lanjut</w:t>
      </w:r>
    </w:p>
    <w:p>
      <w:pPr>
        <w:pStyle w:val="12"/>
        <w:numPr>
          <w:ilvl w:val="1"/>
          <w:numId w:val="4"/>
        </w:numPr>
        <w:tabs>
          <w:tab w:val="left" w:pos="2129"/>
        </w:tabs>
        <w:spacing w:before="0" w:after="0" w:line="396" w:lineRule="auto"/>
        <w:ind w:left="2128" w:right="1722" w:hanging="336"/>
        <w:jc w:val="left"/>
        <w:rPr>
          <w:sz w:val="20"/>
        </w:rPr>
      </w:pPr>
      <w:r>
        <w:rPr>
          <w:sz w:val="20"/>
        </w:rPr>
        <w:t>Pada</w:t>
      </w:r>
      <w:r>
        <w:rPr>
          <w:spacing w:val="-27"/>
          <w:sz w:val="20"/>
        </w:rPr>
        <w:t xml:space="preserve"> </w:t>
      </w:r>
      <w:r>
        <w:rPr>
          <w:sz w:val="20"/>
        </w:rPr>
        <w:t>paket</w:t>
      </w:r>
      <w:r>
        <w:rPr>
          <w:spacing w:val="-25"/>
          <w:sz w:val="20"/>
        </w:rPr>
        <w:t xml:space="preserve"> </w:t>
      </w:r>
      <w:r>
        <w:rPr>
          <w:sz w:val="20"/>
        </w:rPr>
        <w:t>produk</w:t>
      </w:r>
      <w:r>
        <w:rPr>
          <w:spacing w:val="-25"/>
          <w:sz w:val="20"/>
        </w:rPr>
        <w:t xml:space="preserve"> </w:t>
      </w:r>
      <w:r>
        <w:rPr>
          <w:sz w:val="20"/>
        </w:rPr>
        <w:t>diatas</w:t>
      </w:r>
      <w:r>
        <w:rPr>
          <w:spacing w:val="-26"/>
          <w:sz w:val="20"/>
        </w:rPr>
        <w:t xml:space="preserve"> </w:t>
      </w:r>
      <w:r>
        <w:rPr>
          <w:sz w:val="20"/>
        </w:rPr>
        <w:t>sudah</w:t>
      </w:r>
      <w:r>
        <w:rPr>
          <w:spacing w:val="-28"/>
          <w:sz w:val="20"/>
        </w:rPr>
        <w:t xml:space="preserve"> </w:t>
      </w:r>
      <w:r>
        <w:rPr>
          <w:sz w:val="20"/>
        </w:rPr>
        <w:t>termasuk</w:t>
      </w:r>
      <w:r>
        <w:rPr>
          <w:spacing w:val="-16"/>
          <w:sz w:val="20"/>
        </w:rPr>
        <w:t xml:space="preserve"> </w:t>
      </w:r>
      <w:r>
        <w:rPr>
          <w:sz w:val="20"/>
        </w:rPr>
        <w:t>fitur</w:t>
      </w:r>
      <w:r>
        <w:rPr>
          <w:spacing w:val="-21"/>
          <w:sz w:val="20"/>
        </w:rPr>
        <w:t xml:space="preserve"> </w:t>
      </w:r>
      <w:r>
        <w:rPr>
          <w:sz w:val="20"/>
        </w:rPr>
        <w:t>Search,</w:t>
      </w:r>
      <w:r>
        <w:rPr>
          <w:spacing w:val="-26"/>
          <w:sz w:val="20"/>
        </w:rPr>
        <w:t xml:space="preserve"> </w:t>
      </w:r>
      <w:r>
        <w:rPr>
          <w:sz w:val="20"/>
        </w:rPr>
        <w:t>Login</w:t>
      </w:r>
      <w:r>
        <w:rPr>
          <w:spacing w:val="-26"/>
          <w:sz w:val="20"/>
        </w:rPr>
        <w:t xml:space="preserve"> </w:t>
      </w:r>
      <w:r>
        <w:rPr>
          <w:sz w:val="20"/>
        </w:rPr>
        <w:t>Admin,</w:t>
      </w:r>
      <w:r>
        <w:rPr>
          <w:spacing w:val="-26"/>
          <w:sz w:val="20"/>
        </w:rPr>
        <w:t xml:space="preserve"> </w:t>
      </w:r>
      <w:r>
        <w:rPr>
          <w:sz w:val="20"/>
        </w:rPr>
        <w:t>Comment</w:t>
      </w:r>
      <w:r>
        <w:rPr>
          <w:spacing w:val="-26"/>
          <w:sz w:val="20"/>
        </w:rPr>
        <w:t xml:space="preserve"> </w:t>
      </w:r>
      <w:r>
        <w:rPr>
          <w:sz w:val="20"/>
        </w:rPr>
        <w:t>System, Slideshow,</w:t>
      </w:r>
      <w:r>
        <w:rPr>
          <w:spacing w:val="-9"/>
          <w:sz w:val="20"/>
        </w:rPr>
        <w:t xml:space="preserve"> </w:t>
      </w:r>
      <w:r>
        <w:rPr>
          <w:sz w:val="20"/>
        </w:rPr>
        <w:t>Link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Social</w:t>
      </w:r>
      <w:r>
        <w:rPr>
          <w:spacing w:val="-9"/>
          <w:sz w:val="20"/>
        </w:rPr>
        <w:t xml:space="preserve"> </w:t>
      </w:r>
      <w:r>
        <w:rPr>
          <w:sz w:val="20"/>
        </w:rPr>
        <w:t>Media,</w:t>
      </w:r>
      <w:r>
        <w:rPr>
          <w:spacing w:val="-8"/>
          <w:sz w:val="20"/>
        </w:rPr>
        <w:t xml:space="preserve"> </w:t>
      </w:r>
      <w:r>
        <w:rPr>
          <w:sz w:val="20"/>
        </w:rPr>
        <w:t>dll</w:t>
      </w:r>
    </w:p>
    <w:p>
      <w:pPr>
        <w:pStyle w:val="12"/>
        <w:numPr>
          <w:ilvl w:val="1"/>
          <w:numId w:val="4"/>
        </w:numPr>
        <w:tabs>
          <w:tab w:val="left" w:pos="2129"/>
        </w:tabs>
        <w:spacing w:before="0" w:after="0" w:line="391" w:lineRule="auto"/>
        <w:ind w:left="2129" w:right="1730" w:hanging="337"/>
        <w:jc w:val="left"/>
        <w:rPr>
          <w:sz w:val="20"/>
        </w:rPr>
      </w:pPr>
      <w:r>
        <w:rPr>
          <w:sz w:val="20"/>
        </w:rPr>
        <w:t>Harga</w:t>
      </w:r>
      <w:r>
        <w:rPr>
          <w:spacing w:val="-14"/>
          <w:sz w:val="20"/>
        </w:rPr>
        <w:t xml:space="preserve"> </w:t>
      </w:r>
      <w:r>
        <w:rPr>
          <w:sz w:val="20"/>
        </w:rPr>
        <w:t>diatas</w:t>
      </w:r>
      <w:r>
        <w:rPr>
          <w:spacing w:val="-5"/>
          <w:sz w:val="20"/>
        </w:rPr>
        <w:t xml:space="preserve"> </w:t>
      </w:r>
      <w:r>
        <w:rPr>
          <w:sz w:val="20"/>
        </w:rPr>
        <w:t>sudah</w:t>
      </w:r>
      <w:r>
        <w:rPr>
          <w:spacing w:val="-10"/>
          <w:sz w:val="20"/>
        </w:rPr>
        <w:t xml:space="preserve"> </w:t>
      </w:r>
      <w:r>
        <w:rPr>
          <w:sz w:val="20"/>
        </w:rPr>
        <w:t>termasuk</w:t>
      </w:r>
      <w:r>
        <w:rPr>
          <w:spacing w:val="-13"/>
          <w:sz w:val="20"/>
        </w:rPr>
        <w:t xml:space="preserve"> </w:t>
      </w:r>
      <w:r>
        <w:rPr>
          <w:sz w:val="20"/>
        </w:rPr>
        <w:t>Hosting</w:t>
      </w:r>
      <w:r>
        <w:rPr>
          <w:spacing w:val="-4"/>
          <w:sz w:val="20"/>
        </w:rPr>
        <w:t xml:space="preserve"> </w:t>
      </w:r>
      <w:r>
        <w:rPr>
          <w:sz w:val="20"/>
        </w:rPr>
        <w:t>dan</w:t>
      </w:r>
      <w:r>
        <w:rPr>
          <w:spacing w:val="-10"/>
          <w:sz w:val="20"/>
        </w:rPr>
        <w:t xml:space="preserve"> </w:t>
      </w:r>
      <w:r>
        <w:rPr>
          <w:sz w:val="20"/>
        </w:rPr>
        <w:t>domain</w:t>
      </w:r>
      <w:r>
        <w:rPr>
          <w:spacing w:val="-13"/>
          <w:sz w:val="20"/>
        </w:rPr>
        <w:t xml:space="preserve"> </w:t>
      </w:r>
      <w:r>
        <w:rPr>
          <w:sz w:val="20"/>
        </w:rPr>
        <w:t>selama</w:t>
      </w:r>
      <w:r>
        <w:rPr>
          <w:spacing w:val="-14"/>
          <w:sz w:val="20"/>
        </w:rPr>
        <w:t xml:space="preserve"> </w:t>
      </w:r>
      <w:r>
        <w:rPr>
          <w:sz w:val="20"/>
        </w:rPr>
        <w:t>1</w:t>
      </w:r>
      <w:r>
        <w:rPr>
          <w:spacing w:val="-10"/>
          <w:sz w:val="20"/>
        </w:rPr>
        <w:t xml:space="preserve"> </w:t>
      </w:r>
      <w:r>
        <w:rPr>
          <w:sz w:val="20"/>
        </w:rPr>
        <w:t>tahun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3"/>
          <w:sz w:val="20"/>
        </w:rPr>
        <w:t xml:space="preserve"> </w:t>
      </w:r>
      <w:r>
        <w:rPr>
          <w:sz w:val="20"/>
        </w:rPr>
        <w:t>berbayar</w:t>
      </w:r>
      <w:r>
        <w:rPr>
          <w:spacing w:val="-11"/>
          <w:sz w:val="20"/>
        </w:rPr>
        <w:t xml:space="preserve"> </w:t>
      </w:r>
      <w:r>
        <w:rPr>
          <w:sz w:val="20"/>
        </w:rPr>
        <w:t>untuk tahun</w:t>
      </w:r>
      <w:r>
        <w:rPr>
          <w:spacing w:val="-8"/>
          <w:sz w:val="20"/>
        </w:rPr>
        <w:t xml:space="preserve"> </w:t>
      </w:r>
      <w:r>
        <w:rPr>
          <w:sz w:val="20"/>
        </w:rPr>
        <w:t>berikutnya.</w:t>
      </w:r>
    </w:p>
    <w:p>
      <w:pPr>
        <w:pStyle w:val="12"/>
        <w:numPr>
          <w:ilvl w:val="1"/>
          <w:numId w:val="4"/>
        </w:numPr>
        <w:tabs>
          <w:tab w:val="left" w:pos="2129"/>
        </w:tabs>
        <w:spacing w:before="3" w:after="0" w:line="396" w:lineRule="auto"/>
        <w:ind w:left="1452" w:right="5869" w:firstLine="340"/>
        <w:jc w:val="left"/>
        <w:rPr>
          <w:sz w:val="20"/>
        </w:rPr>
      </w:pPr>
      <w:r>
        <w:rPr>
          <w:w w:val="95"/>
          <w:sz w:val="20"/>
        </w:rPr>
        <w:t>Email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resmi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dengan</w:t>
      </w:r>
      <w:r>
        <w:rPr>
          <w:spacing w:val="-16"/>
          <w:w w:val="95"/>
          <w:sz w:val="20"/>
        </w:rPr>
        <w:t xml:space="preserve"> </w:t>
      </w:r>
      <w:r>
        <w:fldChar w:fldCharType="begin"/>
      </w:r>
      <w:r>
        <w:instrText xml:space="preserve"> HYPERLINK "mailto:nama@domain.com" \h </w:instrText>
      </w:r>
      <w:r>
        <w:fldChar w:fldCharType="separate"/>
      </w:r>
      <w:r>
        <w:rPr>
          <w:w w:val="95"/>
          <w:sz w:val="20"/>
        </w:rPr>
        <w:t>nama@domain.com</w:t>
      </w:r>
      <w:r>
        <w:rPr>
          <w:w w:val="95"/>
          <w:sz w:val="20"/>
        </w:rPr>
        <w:fldChar w:fldCharType="end"/>
      </w:r>
      <w:r>
        <w:rPr>
          <w:w w:val="95"/>
          <w:sz w:val="20"/>
        </w:rPr>
        <w:t xml:space="preserve"> </w:t>
      </w:r>
      <w:r>
        <w:rPr>
          <w:sz w:val="20"/>
        </w:rPr>
        <w:t>Selain</w:t>
      </w:r>
      <w:r>
        <w:rPr>
          <w:spacing w:val="-23"/>
          <w:sz w:val="20"/>
        </w:rPr>
        <w:t xml:space="preserve"> </w:t>
      </w:r>
      <w:r>
        <w:rPr>
          <w:sz w:val="20"/>
        </w:rPr>
        <w:t>itu</w:t>
      </w:r>
      <w:r>
        <w:rPr>
          <w:spacing w:val="-21"/>
          <w:sz w:val="20"/>
        </w:rPr>
        <w:t xml:space="preserve"> </w:t>
      </w:r>
      <w:r>
        <w:rPr>
          <w:sz w:val="20"/>
        </w:rPr>
        <w:t>kami</w:t>
      </w:r>
      <w:r>
        <w:rPr>
          <w:spacing w:val="-18"/>
          <w:sz w:val="20"/>
        </w:rPr>
        <w:t xml:space="preserve"> </w:t>
      </w:r>
      <w:r>
        <w:rPr>
          <w:sz w:val="20"/>
        </w:rPr>
        <w:t>juga</w:t>
      </w:r>
      <w:r>
        <w:rPr>
          <w:spacing w:val="-23"/>
          <w:sz w:val="20"/>
        </w:rPr>
        <w:t xml:space="preserve"> </w:t>
      </w:r>
      <w:r>
        <w:rPr>
          <w:sz w:val="20"/>
        </w:rPr>
        <w:t>akan</w:t>
      </w:r>
      <w:r>
        <w:rPr>
          <w:spacing w:val="-26"/>
          <w:sz w:val="20"/>
        </w:rPr>
        <w:t xml:space="preserve"> </w:t>
      </w:r>
      <w:r>
        <w:rPr>
          <w:sz w:val="20"/>
        </w:rPr>
        <w:t>memberikan</w:t>
      </w:r>
      <w:r>
        <w:rPr>
          <w:spacing w:val="-23"/>
          <w:sz w:val="20"/>
        </w:rPr>
        <w:t xml:space="preserve"> </w:t>
      </w:r>
      <w:r>
        <w:rPr>
          <w:sz w:val="20"/>
        </w:rPr>
        <w:t>Anda</w:t>
      </w:r>
      <w:r>
        <w:rPr>
          <w:spacing w:val="-20"/>
          <w:sz w:val="20"/>
        </w:rPr>
        <w:t xml:space="preserve"> </w:t>
      </w:r>
      <w:r>
        <w:rPr>
          <w:sz w:val="20"/>
        </w:rPr>
        <w:t>:</w:t>
      </w:r>
    </w:p>
    <w:p>
      <w:pPr>
        <w:pStyle w:val="12"/>
        <w:numPr>
          <w:ilvl w:val="0"/>
          <w:numId w:val="5"/>
        </w:numPr>
        <w:tabs>
          <w:tab w:val="left" w:pos="2129"/>
        </w:tabs>
        <w:spacing w:before="0" w:after="0" w:line="229" w:lineRule="exact"/>
        <w:ind w:left="2128" w:right="0" w:hanging="337"/>
        <w:jc w:val="left"/>
        <w:rPr>
          <w:sz w:val="20"/>
        </w:rPr>
      </w:pPr>
      <w:r>
        <w:rPr>
          <w:sz w:val="20"/>
        </w:rPr>
        <w:t>Username</w:t>
      </w:r>
      <w:r>
        <w:rPr>
          <w:spacing w:val="-13"/>
          <w:sz w:val="20"/>
        </w:rPr>
        <w:t xml:space="preserve"> </w:t>
      </w:r>
      <w:r>
        <w:rPr>
          <w:sz w:val="20"/>
        </w:rPr>
        <w:t>Dan</w:t>
      </w:r>
      <w:r>
        <w:rPr>
          <w:spacing w:val="-9"/>
          <w:sz w:val="20"/>
        </w:rPr>
        <w:t xml:space="preserve"> </w:t>
      </w:r>
      <w:r>
        <w:rPr>
          <w:sz w:val="20"/>
        </w:rPr>
        <w:t>Password</w:t>
      </w:r>
      <w:r>
        <w:rPr>
          <w:spacing w:val="-13"/>
          <w:sz w:val="20"/>
        </w:rPr>
        <w:t xml:space="preserve"> </w:t>
      </w:r>
      <w:r>
        <w:rPr>
          <w:sz w:val="20"/>
        </w:rPr>
        <w:t>Administration</w:t>
      </w:r>
      <w:r>
        <w:rPr>
          <w:spacing w:val="-13"/>
          <w:sz w:val="20"/>
        </w:rPr>
        <w:t xml:space="preserve"> </w:t>
      </w:r>
      <w:r>
        <w:rPr>
          <w:sz w:val="20"/>
        </w:rPr>
        <w:t>Website</w:t>
      </w:r>
    </w:p>
    <w:p>
      <w:pPr>
        <w:pStyle w:val="12"/>
        <w:numPr>
          <w:ilvl w:val="0"/>
          <w:numId w:val="5"/>
        </w:numPr>
        <w:tabs>
          <w:tab w:val="left" w:pos="2129"/>
        </w:tabs>
        <w:spacing w:before="149" w:after="0" w:line="240" w:lineRule="auto"/>
        <w:ind w:left="2128" w:right="0" w:hanging="337"/>
        <w:jc w:val="left"/>
        <w:rPr>
          <w:sz w:val="20"/>
        </w:rPr>
      </w:pPr>
      <w:r>
        <w:rPr>
          <w:sz w:val="20"/>
        </w:rPr>
        <w:t>Username</w:t>
      </w:r>
      <w:r>
        <w:rPr>
          <w:spacing w:val="-13"/>
          <w:sz w:val="20"/>
        </w:rPr>
        <w:t xml:space="preserve"> </w:t>
      </w:r>
      <w:r>
        <w:rPr>
          <w:sz w:val="20"/>
        </w:rPr>
        <w:t>Dan</w:t>
      </w:r>
      <w:r>
        <w:rPr>
          <w:spacing w:val="-10"/>
          <w:sz w:val="20"/>
        </w:rPr>
        <w:t xml:space="preserve"> </w:t>
      </w:r>
      <w:r>
        <w:rPr>
          <w:sz w:val="20"/>
        </w:rPr>
        <w:t>Password</w:t>
      </w:r>
      <w:r>
        <w:rPr>
          <w:spacing w:val="-13"/>
          <w:sz w:val="20"/>
        </w:rPr>
        <w:t xml:space="preserve"> </w:t>
      </w:r>
      <w:r>
        <w:rPr>
          <w:sz w:val="20"/>
        </w:rPr>
        <w:t>Email</w:t>
      </w:r>
      <w:r>
        <w:rPr>
          <w:spacing w:val="-5"/>
          <w:sz w:val="20"/>
        </w:rPr>
        <w:t xml:space="preserve"> </w:t>
      </w:r>
      <w:r>
        <w:rPr>
          <w:sz w:val="20"/>
        </w:rPr>
        <w:t>Domain</w:t>
      </w:r>
      <w:r>
        <w:rPr>
          <w:spacing w:val="-13"/>
          <w:sz w:val="20"/>
        </w:rPr>
        <w:t xml:space="preserve"> </w:t>
      </w:r>
      <w:r>
        <w:rPr>
          <w:sz w:val="20"/>
        </w:rPr>
        <w:t>Website</w:t>
      </w:r>
    </w:p>
    <w:p>
      <w:pPr>
        <w:pStyle w:val="12"/>
        <w:numPr>
          <w:ilvl w:val="0"/>
          <w:numId w:val="5"/>
        </w:numPr>
        <w:tabs>
          <w:tab w:val="left" w:pos="2129"/>
        </w:tabs>
        <w:spacing w:before="149" w:after="0" w:line="240" w:lineRule="auto"/>
        <w:ind w:left="2128" w:right="0" w:hanging="337"/>
        <w:jc w:val="left"/>
        <w:rPr>
          <w:sz w:val="20"/>
        </w:rPr>
      </w:pPr>
      <w:r>
        <w:rPr>
          <w:sz w:val="20"/>
        </w:rPr>
        <w:t>Tutorial Maintenance</w:t>
      </w:r>
      <w:r>
        <w:rPr>
          <w:spacing w:val="-2"/>
          <w:sz w:val="20"/>
        </w:rPr>
        <w:t xml:space="preserve"> </w:t>
      </w:r>
      <w:r>
        <w:rPr>
          <w:sz w:val="20"/>
        </w:rPr>
        <w:t>Website</w:t>
      </w:r>
    </w:p>
    <w:p>
      <w:pPr>
        <w:pStyle w:val="6"/>
        <w:rPr>
          <w:sz w:val="22"/>
        </w:rPr>
      </w:pPr>
    </w:p>
    <w:p>
      <w:pPr>
        <w:pStyle w:val="6"/>
        <w:rPr>
          <w:sz w:val="22"/>
        </w:rPr>
      </w:pPr>
    </w:p>
    <w:p>
      <w:pPr>
        <w:pStyle w:val="2"/>
        <w:spacing w:before="197"/>
        <w:rPr>
          <w:i/>
        </w:rPr>
      </w:pPr>
      <w:r>
        <w:rPr>
          <w:i/>
          <w:w w:val="95"/>
        </w:rPr>
        <w:t>PENAWARAN HOSTING</w:t>
      </w:r>
    </w:p>
    <w:p>
      <w:pPr>
        <w:pStyle w:val="6"/>
        <w:spacing w:before="8"/>
        <w:rPr>
          <w:b/>
          <w:i/>
          <w:sz w:val="22"/>
        </w:rPr>
      </w:pPr>
    </w:p>
    <w:p>
      <w:pPr>
        <w:pStyle w:val="6"/>
        <w:spacing w:line="396" w:lineRule="auto"/>
        <w:ind w:left="1452" w:right="1717"/>
        <w:jc w:val="both"/>
      </w:pPr>
      <w:r>
        <w:t>Hosting adalah tempat meletakkan data situs anda. Sebuah server hosting umumnya akan memuat</w:t>
      </w:r>
      <w:r>
        <w:rPr>
          <w:spacing w:val="-10"/>
        </w:rPr>
        <w:t xml:space="preserve"> </w:t>
      </w:r>
      <w:r>
        <w:t>beberapa</w:t>
      </w:r>
      <w:r>
        <w:rPr>
          <w:spacing w:val="-8"/>
        </w:rPr>
        <w:t xml:space="preserve"> </w:t>
      </w:r>
      <w:r>
        <w:t>(ratusan)</w:t>
      </w:r>
      <w:r>
        <w:rPr>
          <w:spacing w:val="-12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hosting</w:t>
      </w:r>
      <w:r>
        <w:rPr>
          <w:spacing w:val="-10"/>
        </w:rPr>
        <w:t xml:space="preserve"> </w:t>
      </w:r>
      <w:r>
        <w:t>tanpa</w:t>
      </w:r>
      <w:r>
        <w:rPr>
          <w:spacing w:val="-10"/>
        </w:rPr>
        <w:t xml:space="preserve"> </w:t>
      </w:r>
      <w:r>
        <w:t>menggan</w:t>
      </w:r>
      <w:r>
        <w:rPr>
          <w:spacing w:val="-37"/>
        </w:rPr>
        <w:t xml:space="preserve"> </w:t>
      </w:r>
      <w:r>
        <w:t>ggu</w:t>
      </w:r>
      <w:r>
        <w:rPr>
          <w:spacing w:val="-11"/>
        </w:rPr>
        <w:t xml:space="preserve"> </w:t>
      </w:r>
      <w:r>
        <w:t>antara</w:t>
      </w:r>
      <w:r>
        <w:rPr>
          <w:spacing w:val="-13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t>hosting</w:t>
      </w:r>
      <w:r>
        <w:rPr>
          <w:spacing w:val="-10"/>
        </w:rPr>
        <w:t xml:space="preserve"> </w:t>
      </w:r>
      <w:r>
        <w:t>yang satu dengan yang</w:t>
      </w:r>
      <w:r>
        <w:rPr>
          <w:spacing w:val="-27"/>
        </w:rPr>
        <w:t xml:space="preserve"> </w:t>
      </w:r>
      <w:r>
        <w:t>lain.</w:t>
      </w:r>
    </w:p>
    <w:p>
      <w:pPr>
        <w:pStyle w:val="6"/>
        <w:spacing w:line="396" w:lineRule="auto"/>
        <w:ind w:left="1452" w:right="1757"/>
        <w:jc w:val="both"/>
      </w:pPr>
      <w:r>
        <w:t>Berikut adalah daftar penawaran Paket hosting yang tersedia berdasarkan Disk Space yang ditawarkan :</w:t>
      </w:r>
    </w:p>
    <w:p>
      <w:pPr>
        <w:pStyle w:val="12"/>
        <w:numPr>
          <w:ilvl w:val="0"/>
          <w:numId w:val="6"/>
        </w:numPr>
        <w:tabs>
          <w:tab w:val="left" w:pos="1716"/>
        </w:tabs>
        <w:spacing w:before="0" w:after="0" w:line="396" w:lineRule="auto"/>
        <w:ind w:left="1716" w:right="1739" w:hanging="264"/>
        <w:jc w:val="both"/>
        <w:rPr>
          <w:sz w:val="20"/>
        </w:rPr>
      </w:pPr>
      <w:r>
        <w:rPr>
          <w:w w:val="95"/>
          <w:sz w:val="20"/>
        </w:rPr>
        <w:t xml:space="preserve">Email : Email dengan nama domain sendiri semisal </w:t>
      </w:r>
      <w:r>
        <w:fldChar w:fldCharType="begin"/>
      </w:r>
      <w:r>
        <w:instrText xml:space="preserve"> HYPERLINK "mailto:apapun@namadomain.com" \h </w:instrText>
      </w:r>
      <w:r>
        <w:fldChar w:fldCharType="separate"/>
      </w:r>
      <w:r>
        <w:rPr>
          <w:w w:val="95"/>
          <w:sz w:val="20"/>
        </w:rPr>
        <w:t xml:space="preserve">apapun@namadomain.com </w:t>
      </w:r>
      <w:r>
        <w:rPr>
          <w:w w:val="95"/>
          <w:sz w:val="20"/>
        </w:rPr>
        <w:fldChar w:fldCharType="end"/>
      </w:r>
      <w:r>
        <w:rPr>
          <w:w w:val="95"/>
          <w:sz w:val="20"/>
        </w:rPr>
        <w:t xml:space="preserve">(dapat dibuat </w:t>
      </w:r>
      <w:r>
        <w:rPr>
          <w:sz w:val="20"/>
        </w:rPr>
        <w:t>sekitar 50 account</w:t>
      </w:r>
      <w:r>
        <w:rPr>
          <w:spacing w:val="-23"/>
          <w:sz w:val="20"/>
        </w:rPr>
        <w:t xml:space="preserve"> </w:t>
      </w:r>
      <w:r>
        <w:rPr>
          <w:sz w:val="20"/>
        </w:rPr>
        <w:t>email)</w:t>
      </w:r>
    </w:p>
    <w:p>
      <w:pPr>
        <w:pStyle w:val="12"/>
        <w:numPr>
          <w:ilvl w:val="0"/>
          <w:numId w:val="6"/>
        </w:numPr>
        <w:tabs>
          <w:tab w:val="left" w:pos="1716"/>
        </w:tabs>
        <w:spacing w:before="0" w:after="0" w:line="229" w:lineRule="exact"/>
        <w:ind w:left="1716" w:right="0" w:hanging="264"/>
        <w:jc w:val="both"/>
        <w:rPr>
          <w:sz w:val="20"/>
        </w:rPr>
      </w:pPr>
      <w:r>
        <w:rPr>
          <w:sz w:val="20"/>
        </w:rPr>
        <w:t>Domain : .com, .co.id .net dll</w:t>
      </w:r>
      <w:r>
        <w:rPr>
          <w:spacing w:val="-41"/>
          <w:sz w:val="20"/>
        </w:rPr>
        <w:t xml:space="preserve"> </w:t>
      </w:r>
      <w:r>
        <w:rPr>
          <w:sz w:val="20"/>
        </w:rPr>
        <w:t>(menyesuaikan)</w:t>
      </w:r>
    </w:p>
    <w:p>
      <w:pPr>
        <w:pStyle w:val="12"/>
        <w:numPr>
          <w:ilvl w:val="0"/>
          <w:numId w:val="6"/>
        </w:numPr>
        <w:tabs>
          <w:tab w:val="left" w:pos="1716"/>
        </w:tabs>
        <w:spacing w:before="143" w:after="0" w:line="240" w:lineRule="auto"/>
        <w:ind w:left="1716" w:right="0" w:hanging="264"/>
        <w:jc w:val="both"/>
        <w:rPr>
          <w:sz w:val="20"/>
        </w:rPr>
      </w:pPr>
      <w:r>
        <w:rPr>
          <w:sz w:val="20"/>
        </w:rPr>
        <w:t>Hosting</w:t>
      </w:r>
      <w:r>
        <w:rPr>
          <w:spacing w:val="-17"/>
          <w:sz w:val="20"/>
        </w:rPr>
        <w:t xml:space="preserve"> </w:t>
      </w:r>
      <w:r>
        <w:rPr>
          <w:sz w:val="20"/>
        </w:rPr>
        <w:t>:</w:t>
      </w:r>
      <w:r>
        <w:rPr>
          <w:spacing w:val="-12"/>
          <w:sz w:val="20"/>
        </w:rPr>
        <w:t xml:space="preserve"> </w:t>
      </w:r>
      <w:r>
        <w:rPr>
          <w:sz w:val="20"/>
        </w:rPr>
        <w:t>Linux</w:t>
      </w:r>
      <w:r>
        <w:rPr>
          <w:spacing w:val="28"/>
          <w:sz w:val="20"/>
        </w:rPr>
        <w:t xml:space="preserve"> </w:t>
      </w:r>
      <w:r>
        <w:rPr>
          <w:sz w:val="20"/>
        </w:rPr>
        <w:t>Space</w:t>
      </w:r>
      <w:r>
        <w:rPr>
          <w:spacing w:val="-9"/>
          <w:sz w:val="20"/>
        </w:rPr>
        <w:t xml:space="preserve"> </w:t>
      </w:r>
      <w:r>
        <w:rPr>
          <w:sz w:val="20"/>
        </w:rPr>
        <w:t>8</w:t>
      </w:r>
      <w:r>
        <w:rPr>
          <w:spacing w:val="-13"/>
          <w:sz w:val="20"/>
        </w:rPr>
        <w:t xml:space="preserve"> </w:t>
      </w:r>
      <w:r>
        <w:rPr>
          <w:sz w:val="20"/>
        </w:rPr>
        <w:t>GB</w:t>
      </w:r>
      <w:r>
        <w:rPr>
          <w:spacing w:val="-16"/>
          <w:sz w:val="20"/>
        </w:rPr>
        <w:t xml:space="preserve"> </w:t>
      </w:r>
      <w:r>
        <w:rPr>
          <w:sz w:val="20"/>
        </w:rPr>
        <w:t>-</w:t>
      </w:r>
      <w:r>
        <w:rPr>
          <w:spacing w:val="-20"/>
          <w:sz w:val="20"/>
        </w:rPr>
        <w:t xml:space="preserve"> </w:t>
      </w:r>
      <w:r>
        <w:rPr>
          <w:sz w:val="20"/>
        </w:rPr>
        <w:t>Bandwith</w:t>
      </w:r>
      <w:r>
        <w:rPr>
          <w:spacing w:val="-6"/>
          <w:sz w:val="20"/>
        </w:rPr>
        <w:t xml:space="preserve"> </w:t>
      </w:r>
      <w:r>
        <w:rPr>
          <w:sz w:val="20"/>
        </w:rPr>
        <w:t>unlimitted</w:t>
      </w:r>
      <w:r>
        <w:rPr>
          <w:spacing w:val="40"/>
          <w:sz w:val="20"/>
        </w:rPr>
        <w:t xml:space="preserve"> </w:t>
      </w:r>
      <w:r>
        <w:rPr>
          <w:spacing w:val="-2"/>
          <w:sz w:val="20"/>
        </w:rPr>
        <w:t>dengan</w:t>
      </w:r>
      <w:r>
        <w:rPr>
          <w:spacing w:val="-13"/>
          <w:sz w:val="20"/>
        </w:rPr>
        <w:t xml:space="preserve"> </w:t>
      </w:r>
      <w:r>
        <w:rPr>
          <w:sz w:val="20"/>
        </w:rPr>
        <w:t>harga</w:t>
      </w:r>
      <w:r>
        <w:rPr>
          <w:spacing w:val="-11"/>
          <w:sz w:val="20"/>
        </w:rPr>
        <w:t xml:space="preserve"> </w:t>
      </w:r>
      <w:r>
        <w:rPr>
          <w:sz w:val="20"/>
        </w:rPr>
        <w:t>relative</w:t>
      </w:r>
      <w:r>
        <w:rPr>
          <w:spacing w:val="-16"/>
          <w:sz w:val="20"/>
        </w:rPr>
        <w:t xml:space="preserve"> </w:t>
      </w:r>
      <w:r>
        <w:rPr>
          <w:sz w:val="20"/>
        </w:rPr>
        <w:t>murah</w:t>
      </w:r>
      <w:r>
        <w:rPr>
          <w:spacing w:val="-14"/>
          <w:sz w:val="20"/>
        </w:rPr>
        <w:t xml:space="preserve"> </w:t>
      </w:r>
      <w:r>
        <w:rPr>
          <w:sz w:val="20"/>
        </w:rPr>
        <w:t>pertahun</w:t>
      </w:r>
    </w:p>
    <w:p>
      <w:pPr>
        <w:spacing w:before="140" w:line="396" w:lineRule="auto"/>
        <w:ind w:left="1716" w:right="1348" w:firstLine="0"/>
        <w:jc w:val="left"/>
        <w:rPr>
          <w:sz w:val="22"/>
        </w:rPr>
      </w:pPr>
      <w:r>
        <w:rPr>
          <w:w w:val="95"/>
          <w:sz w:val="22"/>
        </w:rPr>
        <w:t>Jika</w:t>
      </w:r>
      <w:r>
        <w:rPr>
          <w:spacing w:val="-12"/>
          <w:w w:val="95"/>
          <w:sz w:val="22"/>
        </w:rPr>
        <w:t xml:space="preserve"> </w:t>
      </w:r>
      <w:r>
        <w:rPr>
          <w:w w:val="95"/>
          <w:sz w:val="22"/>
        </w:rPr>
        <w:t>ingin</w:t>
      </w:r>
      <w:r>
        <w:rPr>
          <w:spacing w:val="-16"/>
          <w:w w:val="95"/>
          <w:sz w:val="22"/>
        </w:rPr>
        <w:t xml:space="preserve"> </w:t>
      </w:r>
      <w:r>
        <w:rPr>
          <w:w w:val="95"/>
          <w:sz w:val="22"/>
        </w:rPr>
        <w:t>kapasitas</w:t>
      </w:r>
      <w:r>
        <w:rPr>
          <w:spacing w:val="-14"/>
          <w:w w:val="95"/>
          <w:sz w:val="22"/>
        </w:rPr>
        <w:t xml:space="preserve"> </w:t>
      </w:r>
      <w:r>
        <w:rPr>
          <w:spacing w:val="4"/>
          <w:w w:val="95"/>
          <w:sz w:val="22"/>
        </w:rPr>
        <w:t>hosting</w:t>
      </w:r>
      <w:r>
        <w:rPr>
          <w:spacing w:val="-17"/>
          <w:w w:val="95"/>
          <w:sz w:val="22"/>
        </w:rPr>
        <w:t xml:space="preserve"> </w:t>
      </w:r>
      <w:r>
        <w:rPr>
          <w:w w:val="95"/>
          <w:sz w:val="22"/>
        </w:rPr>
        <w:t>yang</w:t>
      </w:r>
      <w:r>
        <w:rPr>
          <w:spacing w:val="-14"/>
          <w:w w:val="95"/>
          <w:sz w:val="22"/>
        </w:rPr>
        <w:t xml:space="preserve"> </w:t>
      </w:r>
      <w:r>
        <w:rPr>
          <w:w w:val="95"/>
          <w:sz w:val="22"/>
        </w:rPr>
        <w:t>lebih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besar</w:t>
      </w:r>
      <w:r>
        <w:rPr>
          <w:spacing w:val="-10"/>
          <w:w w:val="95"/>
          <w:sz w:val="22"/>
        </w:rPr>
        <w:t xml:space="preserve"> </w:t>
      </w:r>
      <w:r>
        <w:rPr>
          <w:w w:val="95"/>
          <w:sz w:val="22"/>
        </w:rPr>
        <w:t>atau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>kecil</w:t>
      </w:r>
      <w:r>
        <w:rPr>
          <w:spacing w:val="-12"/>
          <w:w w:val="95"/>
          <w:sz w:val="22"/>
        </w:rPr>
        <w:t xml:space="preserve"> </w:t>
      </w:r>
      <w:r>
        <w:rPr>
          <w:w w:val="95"/>
          <w:sz w:val="22"/>
        </w:rPr>
        <w:t>maka</w:t>
      </w:r>
      <w:r>
        <w:rPr>
          <w:spacing w:val="-6"/>
          <w:w w:val="95"/>
          <w:sz w:val="22"/>
        </w:rPr>
        <w:t xml:space="preserve"> </w:t>
      </w:r>
      <w:r>
        <w:rPr>
          <w:w w:val="95"/>
          <w:sz w:val="22"/>
        </w:rPr>
        <w:t>harga</w:t>
      </w:r>
      <w:r>
        <w:rPr>
          <w:spacing w:val="-12"/>
          <w:w w:val="95"/>
          <w:sz w:val="22"/>
        </w:rPr>
        <w:t xml:space="preserve"> </w:t>
      </w:r>
      <w:r>
        <w:rPr>
          <w:w w:val="95"/>
          <w:sz w:val="22"/>
        </w:rPr>
        <w:t>disesuaikan</w:t>
      </w:r>
      <w:r>
        <w:rPr>
          <w:spacing w:val="-13"/>
          <w:w w:val="95"/>
          <w:sz w:val="22"/>
        </w:rPr>
        <w:t xml:space="preserve"> </w:t>
      </w:r>
      <w:r>
        <w:rPr>
          <w:w w:val="95"/>
          <w:sz w:val="22"/>
        </w:rPr>
        <w:t xml:space="preserve">sesuai </w:t>
      </w:r>
      <w:r>
        <w:rPr>
          <w:sz w:val="22"/>
        </w:rPr>
        <w:t>kapasitasnya.</w:t>
      </w:r>
    </w:p>
    <w:p>
      <w:pPr>
        <w:spacing w:after="0" w:line="396" w:lineRule="auto"/>
        <w:jc w:val="left"/>
        <w:rPr>
          <w:sz w:val="22"/>
        </w:rPr>
        <w:sectPr>
          <w:pgSz w:w="12240" w:h="15840"/>
          <w:pgMar w:top="1500" w:right="420" w:bottom="1780" w:left="420" w:header="681" w:footer="1595" w:gutter="0"/>
          <w:cols w:space="720" w:num="1"/>
        </w:sectPr>
      </w:pPr>
    </w:p>
    <w:p>
      <w:pPr>
        <w:pStyle w:val="2"/>
        <w:spacing w:before="99"/>
        <w:rPr>
          <w:i/>
        </w:rPr>
      </w:pPr>
      <w:r>
        <w:rPr>
          <w:i/>
        </w:rPr>
        <w:t>PENAWARAN DOMAIN</w:t>
      </w:r>
    </w:p>
    <w:p>
      <w:pPr>
        <w:pStyle w:val="6"/>
        <w:spacing w:before="1"/>
        <w:rPr>
          <w:b/>
          <w:i/>
          <w:sz w:val="23"/>
        </w:rPr>
      </w:pPr>
    </w:p>
    <w:p>
      <w:pPr>
        <w:pStyle w:val="6"/>
        <w:spacing w:before="1" w:line="396" w:lineRule="auto"/>
        <w:ind w:left="1452" w:right="1707"/>
        <w:jc w:val="both"/>
      </w:pPr>
      <w:r>
        <w:rPr>
          <w:w w:val="95"/>
        </w:rPr>
        <w:t>Domain</w:t>
      </w:r>
      <w:r>
        <w:rPr>
          <w:spacing w:val="-5"/>
          <w:w w:val="95"/>
        </w:rPr>
        <w:t xml:space="preserve"> </w:t>
      </w:r>
      <w:r>
        <w:rPr>
          <w:w w:val="95"/>
        </w:rPr>
        <w:t>yang</w:t>
      </w:r>
      <w:r>
        <w:rPr>
          <w:spacing w:val="-8"/>
          <w:w w:val="95"/>
        </w:rPr>
        <w:t xml:space="preserve"> </w:t>
      </w:r>
      <w:r>
        <w:rPr>
          <w:w w:val="95"/>
        </w:rPr>
        <w:t>ditawarkan</w:t>
      </w:r>
      <w:r>
        <w:rPr>
          <w:spacing w:val="-5"/>
          <w:w w:val="95"/>
        </w:rPr>
        <w:t xml:space="preserve"> </w:t>
      </w:r>
      <w:r>
        <w:rPr>
          <w:w w:val="95"/>
        </w:rPr>
        <w:t>menggunakan</w:t>
      </w:r>
      <w:r>
        <w:rPr>
          <w:spacing w:val="-5"/>
          <w:w w:val="95"/>
        </w:rPr>
        <w:t xml:space="preserve"> </w:t>
      </w:r>
      <w:r>
        <w:rPr>
          <w:w w:val="95"/>
        </w:rPr>
        <w:t>Top</w:t>
      </w:r>
      <w:r>
        <w:rPr>
          <w:spacing w:val="-5"/>
          <w:w w:val="95"/>
        </w:rPr>
        <w:t xml:space="preserve"> </w:t>
      </w:r>
      <w:r>
        <w:rPr>
          <w:w w:val="95"/>
        </w:rPr>
        <w:t>Level</w:t>
      </w:r>
      <w:r>
        <w:rPr>
          <w:spacing w:val="-5"/>
          <w:w w:val="95"/>
        </w:rPr>
        <w:t xml:space="preserve"> </w:t>
      </w:r>
      <w:r>
        <w:rPr>
          <w:w w:val="95"/>
        </w:rPr>
        <w:t>Domain</w:t>
      </w:r>
      <w:r>
        <w:rPr>
          <w:spacing w:val="-5"/>
          <w:w w:val="95"/>
        </w:rPr>
        <w:t xml:space="preserve"> </w:t>
      </w:r>
      <w:r>
        <w:rPr>
          <w:w w:val="95"/>
        </w:rPr>
        <w:t>berakhiran</w:t>
      </w:r>
      <w:r>
        <w:rPr>
          <w:spacing w:val="-4"/>
          <w:w w:val="95"/>
        </w:rPr>
        <w:t xml:space="preserve"> </w:t>
      </w:r>
      <w:r>
        <w:rPr>
          <w:w w:val="95"/>
        </w:rPr>
        <w:t>.com</w:t>
      </w:r>
      <w:r>
        <w:rPr>
          <w:spacing w:val="-9"/>
          <w:w w:val="95"/>
        </w:rPr>
        <w:t xml:space="preserve"> </w:t>
      </w:r>
      <w:r>
        <w:rPr>
          <w:w w:val="95"/>
        </w:rPr>
        <w:t>ataupun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-31"/>
          <w:w w:val="95"/>
        </w:rPr>
        <w:t xml:space="preserve"> </w:t>
      </w:r>
      <w:r>
        <w:rPr>
          <w:w w:val="95"/>
        </w:rPr>
        <w:t>co.id</w:t>
      </w:r>
      <w:r>
        <w:rPr>
          <w:spacing w:val="-4"/>
          <w:w w:val="95"/>
        </w:rPr>
        <w:t xml:space="preserve"> </w:t>
      </w:r>
      <w:r>
        <w:rPr>
          <w:w w:val="95"/>
        </w:rPr>
        <w:t xml:space="preserve">karena </w:t>
      </w:r>
      <w:r>
        <w:t xml:space="preserve">diperuntukkan untuk website profesional contoh </w:t>
      </w:r>
      <w:r>
        <w:fldChar w:fldCharType="begin"/>
      </w:r>
      <w:r>
        <w:instrText xml:space="preserve"> HYPERLINK "http://www.namadomain.com/" \h </w:instrText>
      </w:r>
      <w:r>
        <w:fldChar w:fldCharType="separate"/>
      </w:r>
      <w:r>
        <w:t>www.namadomain.com</w:t>
      </w:r>
      <w:r>
        <w:fldChar w:fldCharType="end"/>
      </w:r>
      <w:r>
        <w:t xml:space="preserve"> atau menyesuaikan keinginan</w:t>
      </w:r>
      <w:r>
        <w:rPr>
          <w:spacing w:val="-33"/>
        </w:rPr>
        <w:t xml:space="preserve"> </w:t>
      </w:r>
      <w:r>
        <w:t>dari</w:t>
      </w:r>
      <w:r>
        <w:rPr>
          <w:spacing w:val="-31"/>
        </w:rPr>
        <w:t xml:space="preserve"> </w:t>
      </w:r>
      <w:r>
        <w:t>user.</w:t>
      </w:r>
      <w:r>
        <w:rPr>
          <w:spacing w:val="-2"/>
        </w:rPr>
        <w:t xml:space="preserve"> </w:t>
      </w:r>
      <w:r>
        <w:t>Paket</w:t>
      </w:r>
      <w:r>
        <w:rPr>
          <w:spacing w:val="-30"/>
        </w:rPr>
        <w:t xml:space="preserve"> </w:t>
      </w:r>
      <w:r>
        <w:t>harga</w:t>
      </w:r>
      <w:r>
        <w:rPr>
          <w:spacing w:val="-31"/>
        </w:rPr>
        <w:t xml:space="preserve"> </w:t>
      </w:r>
      <w:r>
        <w:t>sudah</w:t>
      </w:r>
      <w:r>
        <w:rPr>
          <w:spacing w:val="-30"/>
        </w:rPr>
        <w:t xml:space="preserve"> </w:t>
      </w:r>
      <w:r>
        <w:t>termasuk</w:t>
      </w:r>
      <w:r>
        <w:rPr>
          <w:spacing w:val="-31"/>
        </w:rPr>
        <w:t xml:space="preserve"> </w:t>
      </w:r>
      <w:r>
        <w:t>pendaftaran</w:t>
      </w:r>
      <w:r>
        <w:rPr>
          <w:spacing w:val="-31"/>
        </w:rPr>
        <w:t xml:space="preserve"> </w:t>
      </w:r>
      <w:r>
        <w:t>dan</w:t>
      </w:r>
      <w:r>
        <w:rPr>
          <w:spacing w:val="-31"/>
        </w:rPr>
        <w:t xml:space="preserve"> </w:t>
      </w:r>
      <w:r>
        <w:t>pemesanan</w:t>
      </w:r>
      <w:r>
        <w:rPr>
          <w:spacing w:val="-30"/>
        </w:rPr>
        <w:t xml:space="preserve"> </w:t>
      </w:r>
      <w:r>
        <w:t>domain</w:t>
      </w:r>
      <w:r>
        <w:rPr>
          <w:spacing w:val="-31"/>
        </w:rPr>
        <w:t xml:space="preserve"> </w:t>
      </w:r>
      <w:r>
        <w:t>selama</w:t>
      </w:r>
      <w:r>
        <w:rPr>
          <w:spacing w:val="-31"/>
        </w:rPr>
        <w:t xml:space="preserve"> </w:t>
      </w:r>
      <w:r>
        <w:t>1 tahun.</w:t>
      </w:r>
    </w:p>
    <w:p>
      <w:pPr>
        <w:pStyle w:val="6"/>
        <w:rPr>
          <w:sz w:val="22"/>
        </w:rPr>
      </w:pPr>
    </w:p>
    <w:p>
      <w:pPr>
        <w:pStyle w:val="6"/>
        <w:spacing w:before="10"/>
        <w:rPr>
          <w:sz w:val="18"/>
        </w:rPr>
      </w:pPr>
    </w:p>
    <w:p>
      <w:pPr>
        <w:pStyle w:val="2"/>
        <w:rPr>
          <w:i/>
        </w:rPr>
      </w:pPr>
      <w:r>
        <w:rPr>
          <w:i/>
          <w:w w:val="95"/>
        </w:rPr>
        <w:t>PENAWARAN JASA LAIN-LAIN</w:t>
      </w:r>
    </w:p>
    <w:p>
      <w:pPr>
        <w:pStyle w:val="6"/>
        <w:spacing w:before="8"/>
        <w:rPr>
          <w:b/>
          <w:i/>
          <w:sz w:val="22"/>
        </w:rPr>
      </w:pPr>
    </w:p>
    <w:p>
      <w:pPr>
        <w:pStyle w:val="6"/>
        <w:spacing w:before="1" w:line="396" w:lineRule="auto"/>
        <w:ind w:left="1452" w:right="1348"/>
      </w:pPr>
      <w:r>
        <w:rPr>
          <w:spacing w:val="-3"/>
        </w:rPr>
        <w:t>Kami</w:t>
      </w:r>
      <w:r>
        <w:rPr>
          <w:spacing w:val="-15"/>
        </w:rPr>
        <w:t xml:space="preserve"> </w:t>
      </w:r>
      <w:r>
        <w:t>juga</w:t>
      </w:r>
      <w:r>
        <w:rPr>
          <w:spacing w:val="-13"/>
        </w:rPr>
        <w:t xml:space="preserve"> </w:t>
      </w:r>
      <w:r>
        <w:t>menawarkan</w:t>
      </w:r>
      <w:r>
        <w:rPr>
          <w:spacing w:val="-14"/>
        </w:rPr>
        <w:t xml:space="preserve"> </w:t>
      </w:r>
      <w:r>
        <w:t>jasa</w:t>
      </w:r>
      <w:r>
        <w:rPr>
          <w:spacing w:val="-16"/>
        </w:rPr>
        <w:t xml:space="preserve"> </w:t>
      </w:r>
      <w:r>
        <w:t>lainnya,</w:t>
      </w:r>
      <w:r>
        <w:rPr>
          <w:spacing w:val="-11"/>
        </w:rPr>
        <w:t xml:space="preserve"> </w:t>
      </w:r>
      <w:r>
        <w:t>namun</w:t>
      </w:r>
      <w:r>
        <w:rPr>
          <w:spacing w:val="-14"/>
        </w:rPr>
        <w:t xml:space="preserve"> </w:t>
      </w:r>
      <w:r>
        <w:t>jasa</w:t>
      </w:r>
      <w:r>
        <w:rPr>
          <w:spacing w:val="-16"/>
        </w:rPr>
        <w:t xml:space="preserve"> </w:t>
      </w:r>
      <w:r>
        <w:t>tersebut</w:t>
      </w:r>
      <w:r>
        <w:rPr>
          <w:spacing w:val="-9"/>
        </w:rPr>
        <w:t xml:space="preserve"> </w:t>
      </w:r>
      <w:r>
        <w:t>tidak</w:t>
      </w:r>
      <w:r>
        <w:rPr>
          <w:spacing w:val="-14"/>
        </w:rPr>
        <w:t xml:space="preserve"> </w:t>
      </w:r>
      <w:r>
        <w:t>menjadi</w:t>
      </w:r>
      <w:r>
        <w:rPr>
          <w:spacing w:val="-14"/>
        </w:rPr>
        <w:t xml:space="preserve"> </w:t>
      </w:r>
      <w:r>
        <w:t>keharusan.</w:t>
      </w:r>
      <w:r>
        <w:rPr>
          <w:spacing w:val="8"/>
        </w:rPr>
        <w:t xml:space="preserve"> </w:t>
      </w:r>
      <w:r>
        <w:t>Jasa</w:t>
      </w:r>
      <w:r>
        <w:rPr>
          <w:spacing w:val="-14"/>
        </w:rPr>
        <w:t xml:space="preserve"> </w:t>
      </w:r>
      <w:r>
        <w:t xml:space="preserve">yang </w:t>
      </w:r>
      <w:r>
        <w:rPr>
          <w:w w:val="95"/>
        </w:rPr>
        <w:t>dimaksud</w:t>
      </w:r>
      <w:r>
        <w:rPr>
          <w:spacing w:val="-13"/>
          <w:w w:val="95"/>
        </w:rPr>
        <w:t xml:space="preserve"> </w:t>
      </w:r>
      <w:r>
        <w:rPr>
          <w:w w:val="95"/>
        </w:rPr>
        <w:t>merupakan</w:t>
      </w:r>
      <w:r>
        <w:rPr>
          <w:spacing w:val="-9"/>
          <w:w w:val="95"/>
        </w:rPr>
        <w:t xml:space="preserve"> </w:t>
      </w:r>
      <w:r>
        <w:rPr>
          <w:w w:val="95"/>
        </w:rPr>
        <w:t>jasa</w:t>
      </w:r>
      <w:r>
        <w:rPr>
          <w:spacing w:val="-9"/>
          <w:w w:val="95"/>
        </w:rPr>
        <w:t xml:space="preserve"> </w:t>
      </w:r>
      <w:r>
        <w:rPr>
          <w:i/>
          <w:w w:val="95"/>
        </w:rPr>
        <w:t>maintenance</w:t>
      </w:r>
      <w:r>
        <w:rPr>
          <w:i/>
          <w:spacing w:val="-12"/>
          <w:w w:val="95"/>
        </w:rPr>
        <w:t xml:space="preserve"> </w:t>
      </w:r>
      <w:r>
        <w:rPr>
          <w:i/>
          <w:w w:val="95"/>
        </w:rPr>
        <w:t>website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Jika</w:t>
      </w:r>
      <w:r>
        <w:rPr>
          <w:spacing w:val="-13"/>
          <w:w w:val="95"/>
        </w:rPr>
        <w:t xml:space="preserve"> </w:t>
      </w:r>
      <w:r>
        <w:rPr>
          <w:w w:val="95"/>
        </w:rPr>
        <w:t>anda</w:t>
      </w:r>
      <w:r>
        <w:rPr>
          <w:spacing w:val="-12"/>
          <w:w w:val="95"/>
        </w:rPr>
        <w:t xml:space="preserve"> </w:t>
      </w:r>
      <w:r>
        <w:rPr>
          <w:w w:val="95"/>
        </w:rPr>
        <w:t>menggunakan</w:t>
      </w:r>
      <w:r>
        <w:rPr>
          <w:spacing w:val="-15"/>
          <w:w w:val="95"/>
        </w:rPr>
        <w:t xml:space="preserve"> </w:t>
      </w:r>
      <w:r>
        <w:rPr>
          <w:w w:val="95"/>
        </w:rPr>
        <w:t>jasa</w:t>
      </w:r>
      <w:r>
        <w:rPr>
          <w:spacing w:val="-13"/>
          <w:w w:val="95"/>
        </w:rPr>
        <w:t xml:space="preserve"> </w:t>
      </w:r>
      <w:r>
        <w:rPr>
          <w:w w:val="95"/>
        </w:rPr>
        <w:t>ini</w:t>
      </w:r>
      <w:r>
        <w:rPr>
          <w:spacing w:val="-8"/>
          <w:w w:val="95"/>
        </w:rPr>
        <w:t xml:space="preserve"> </w:t>
      </w:r>
      <w:r>
        <w:rPr>
          <w:w w:val="95"/>
        </w:rPr>
        <w:t>maka</w:t>
      </w:r>
      <w:r>
        <w:rPr>
          <w:spacing w:val="-12"/>
          <w:w w:val="95"/>
        </w:rPr>
        <w:t xml:space="preserve"> </w:t>
      </w:r>
      <w:r>
        <w:rPr>
          <w:w w:val="95"/>
        </w:rPr>
        <w:t>anda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tidak </w:t>
      </w:r>
      <w:r>
        <w:t>perlu khawatir terhadap keberlangsungan website anda karena kami akan menjaga website tersebut</w:t>
      </w:r>
      <w:r>
        <w:rPr>
          <w:spacing w:val="-6"/>
        </w:rPr>
        <w:t xml:space="preserve"> </w:t>
      </w:r>
      <w:r>
        <w:t>agar</w:t>
      </w:r>
      <w:r>
        <w:rPr>
          <w:spacing w:val="-7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selalu</w:t>
      </w:r>
      <w:r>
        <w:rPr>
          <w:spacing w:val="-10"/>
        </w:rPr>
        <w:t xml:space="preserve"> </w:t>
      </w:r>
      <w:r>
        <w:t>terupdate</w:t>
      </w:r>
      <w:r>
        <w:rPr>
          <w:spacing w:val="-12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telah</w:t>
      </w:r>
      <w:r>
        <w:rPr>
          <w:spacing w:val="-10"/>
        </w:rPr>
        <w:t xml:space="preserve"> </w:t>
      </w:r>
      <w:r>
        <w:t>disediakan,</w:t>
      </w:r>
      <w:r>
        <w:rPr>
          <w:spacing w:val="-8"/>
        </w:rPr>
        <w:t xml:space="preserve"> </w:t>
      </w:r>
      <w:r>
        <w:t>menata</w:t>
      </w:r>
      <w:r>
        <w:rPr>
          <w:spacing w:val="-6"/>
        </w:rPr>
        <w:t xml:space="preserve"> </w:t>
      </w:r>
      <w:r>
        <w:t>webmail, serta</w:t>
      </w:r>
      <w:r>
        <w:rPr>
          <w:spacing w:val="-19"/>
        </w:rPr>
        <w:t xml:space="preserve"> </w:t>
      </w:r>
      <w:r>
        <w:t>hal</w:t>
      </w:r>
      <w:r>
        <w:rPr>
          <w:spacing w:val="-20"/>
        </w:rPr>
        <w:t xml:space="preserve"> </w:t>
      </w:r>
      <w:r>
        <w:t>lainnya</w:t>
      </w:r>
      <w:r>
        <w:rPr>
          <w:spacing w:val="-21"/>
        </w:rPr>
        <w:t xml:space="preserve"> </w:t>
      </w:r>
      <w:r>
        <w:t>untuk</w:t>
      </w:r>
      <w:r>
        <w:rPr>
          <w:spacing w:val="-19"/>
        </w:rPr>
        <w:t xml:space="preserve"> </w:t>
      </w:r>
      <w:r>
        <w:t>membuat</w:t>
      </w:r>
      <w:r>
        <w:rPr>
          <w:spacing w:val="-19"/>
        </w:rPr>
        <w:t xml:space="preserve"> </w:t>
      </w:r>
      <w:r>
        <w:t>website</w:t>
      </w:r>
      <w:r>
        <w:rPr>
          <w:spacing w:val="-21"/>
        </w:rPr>
        <w:t xml:space="preserve"> </w:t>
      </w:r>
      <w:r>
        <w:t>tersebut</w:t>
      </w:r>
      <w:r>
        <w:rPr>
          <w:spacing w:val="-15"/>
        </w:rPr>
        <w:t xml:space="preserve"> </w:t>
      </w:r>
      <w:r>
        <w:t>terus</w:t>
      </w:r>
      <w:r>
        <w:rPr>
          <w:spacing w:val="-20"/>
        </w:rPr>
        <w:t xml:space="preserve"> </w:t>
      </w:r>
      <w:r>
        <w:t>dapat</w:t>
      </w:r>
      <w:r>
        <w:rPr>
          <w:spacing w:val="-18"/>
        </w:rPr>
        <w:t xml:space="preserve"> </w:t>
      </w:r>
      <w:r>
        <w:t>berjalan</w:t>
      </w:r>
      <w:r>
        <w:rPr>
          <w:spacing w:val="-19"/>
        </w:rPr>
        <w:t xml:space="preserve"> </w:t>
      </w:r>
      <w:r>
        <w:t>sebagaimana</w:t>
      </w:r>
      <w:r>
        <w:rPr>
          <w:spacing w:val="-22"/>
        </w:rPr>
        <w:t xml:space="preserve"> </w:t>
      </w:r>
      <w:r>
        <w:t xml:space="preserve">mestinya. </w:t>
      </w:r>
      <w:r>
        <w:rPr>
          <w:w w:val="95"/>
        </w:rPr>
        <w:t xml:space="preserve">Untuk maintenance sebagaimana diatas kami akan memungut biaya sebesar </w:t>
      </w:r>
      <w:r>
        <w:rPr>
          <w:i/>
          <w:w w:val="95"/>
        </w:rPr>
        <w:t>Rp. 500.000/ bulan</w:t>
      </w:r>
      <w:r>
        <w:rPr>
          <w:w w:val="95"/>
        </w:rPr>
        <w:t xml:space="preserve">. </w:t>
      </w:r>
      <w:r>
        <w:t>Namun</w:t>
      </w:r>
      <w:r>
        <w:rPr>
          <w:spacing w:val="-20"/>
        </w:rPr>
        <w:t xml:space="preserve"> </w:t>
      </w:r>
      <w:r>
        <w:t>dalam</w:t>
      </w:r>
      <w:r>
        <w:rPr>
          <w:spacing w:val="-18"/>
        </w:rPr>
        <w:t xml:space="preserve"> </w:t>
      </w:r>
      <w:r>
        <w:t>paket</w:t>
      </w:r>
      <w:r>
        <w:rPr>
          <w:spacing w:val="-14"/>
        </w:rPr>
        <w:t xml:space="preserve"> </w:t>
      </w:r>
      <w:r>
        <w:t>ini</w:t>
      </w:r>
      <w:r>
        <w:rPr>
          <w:spacing w:val="-23"/>
        </w:rPr>
        <w:t xml:space="preserve"> </w:t>
      </w:r>
      <w:r>
        <w:t>kami</w:t>
      </w:r>
      <w:r>
        <w:rPr>
          <w:spacing w:val="-22"/>
        </w:rPr>
        <w:t xml:space="preserve"> </w:t>
      </w:r>
      <w:r>
        <w:t>gratiskan</w:t>
      </w:r>
      <w:r>
        <w:rPr>
          <w:spacing w:val="-20"/>
        </w:rPr>
        <w:t xml:space="preserve"> </w:t>
      </w:r>
      <w:r>
        <w:t>maintenance</w:t>
      </w:r>
      <w:r>
        <w:rPr>
          <w:spacing w:val="-21"/>
        </w:rPr>
        <w:t xml:space="preserve"> </w:t>
      </w:r>
      <w:r>
        <w:t>selama</w:t>
      </w:r>
      <w:r>
        <w:rPr>
          <w:spacing w:val="3"/>
        </w:rPr>
        <w:t xml:space="preserve"> </w:t>
      </w:r>
      <w:r>
        <w:t>3</w:t>
      </w:r>
      <w:r>
        <w:rPr>
          <w:spacing w:val="-19"/>
        </w:rPr>
        <w:t xml:space="preserve"> </w:t>
      </w:r>
      <w:r>
        <w:t>bulan</w:t>
      </w:r>
      <w:r>
        <w:rPr>
          <w:spacing w:val="-22"/>
        </w:rPr>
        <w:t xml:space="preserve"> </w:t>
      </w:r>
      <w:r>
        <w:t>sejak</w:t>
      </w:r>
      <w:r>
        <w:rPr>
          <w:spacing w:val="-19"/>
        </w:rPr>
        <w:t xml:space="preserve"> </w:t>
      </w:r>
      <w:r>
        <w:t>pembuatan.</w:t>
      </w:r>
    </w:p>
    <w:p>
      <w:pPr>
        <w:pStyle w:val="6"/>
        <w:rPr>
          <w:sz w:val="22"/>
        </w:rPr>
      </w:pPr>
    </w:p>
    <w:p>
      <w:pPr>
        <w:pStyle w:val="6"/>
        <w:spacing w:before="8"/>
        <w:rPr>
          <w:sz w:val="29"/>
        </w:rPr>
      </w:pPr>
    </w:p>
    <w:p>
      <w:pPr>
        <w:pStyle w:val="2"/>
        <w:rPr>
          <w:i/>
        </w:rPr>
      </w:pPr>
      <w:r>
        <w:rPr>
          <w:i/>
          <w:w w:val="90"/>
        </w:rPr>
        <w:t>PORTFOLIO</w:t>
      </w:r>
    </w:p>
    <w:p>
      <w:pPr>
        <w:pStyle w:val="6"/>
        <w:rPr>
          <w:b/>
          <w:i/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500" w:right="420" w:bottom="1780" w:left="420" w:header="681" w:footer="1595" w:gutter="0"/>
          <w:cols w:space="720" w:num="1"/>
        </w:sectPr>
      </w:pPr>
    </w:p>
    <w:p>
      <w:pPr>
        <w:pStyle w:val="3"/>
      </w:pPr>
      <w:r>
        <w:t>Website</w:t>
      </w:r>
    </w:p>
    <w:p>
      <w:pPr>
        <w:pStyle w:val="6"/>
        <w:spacing w:before="10"/>
        <w:rPr>
          <w:sz w:val="31"/>
        </w:rPr>
      </w:pPr>
    </w:p>
    <w:p>
      <w:pPr>
        <w:pStyle w:val="2"/>
        <w:rPr>
          <w:i/>
        </w:rPr>
      </w:pPr>
      <w:r>
        <w:rPr>
          <w:i/>
          <w:w w:val="95"/>
        </w:rPr>
        <w:t>PENUTUP</w:t>
      </w:r>
    </w:p>
    <w:p>
      <w:pPr>
        <w:pStyle w:val="6"/>
        <w:spacing w:before="2"/>
        <w:rPr>
          <w:b/>
          <w:i/>
          <w:sz w:val="23"/>
        </w:rPr>
      </w:pPr>
    </w:p>
    <w:p>
      <w:pPr>
        <w:pStyle w:val="6"/>
        <w:spacing w:line="396" w:lineRule="auto"/>
        <w:ind w:left="1452" w:right="1710"/>
        <w:jc w:val="both"/>
      </w:pPr>
      <w:r>
        <w:t>Demikian</w:t>
      </w:r>
      <w:r>
        <w:rPr>
          <w:spacing w:val="-21"/>
        </w:rPr>
        <w:t xml:space="preserve"> </w:t>
      </w:r>
      <w:r>
        <w:t>proposal</w:t>
      </w:r>
      <w:r>
        <w:rPr>
          <w:spacing w:val="-19"/>
        </w:rPr>
        <w:t xml:space="preserve"> </w:t>
      </w:r>
      <w:r>
        <w:t>yang</w:t>
      </w:r>
      <w:r>
        <w:rPr>
          <w:spacing w:val="-22"/>
        </w:rPr>
        <w:t xml:space="preserve"> </w:t>
      </w:r>
      <w:r>
        <w:t>telah</w:t>
      </w:r>
      <w:r>
        <w:rPr>
          <w:spacing w:val="-20"/>
        </w:rPr>
        <w:t xml:space="preserve"> </w:t>
      </w:r>
      <w:r>
        <w:t>kami</w:t>
      </w:r>
      <w:r>
        <w:rPr>
          <w:spacing w:val="-16"/>
        </w:rPr>
        <w:t xml:space="preserve"> </w:t>
      </w:r>
      <w:r>
        <w:t>buat,</w:t>
      </w:r>
      <w:r>
        <w:rPr>
          <w:spacing w:val="-21"/>
        </w:rPr>
        <w:t xml:space="preserve"> </w:t>
      </w:r>
      <w:r>
        <w:t>apabila</w:t>
      </w:r>
      <w:r>
        <w:rPr>
          <w:spacing w:val="-10"/>
        </w:rPr>
        <w:t xml:space="preserve"> </w:t>
      </w:r>
      <w:r>
        <w:t>Anda</w:t>
      </w:r>
      <w:r>
        <w:rPr>
          <w:spacing w:val="-20"/>
        </w:rPr>
        <w:t xml:space="preserve"> </w:t>
      </w:r>
      <w:r>
        <w:t>berminat</w:t>
      </w:r>
      <w:r>
        <w:rPr>
          <w:spacing w:val="-20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Penawaran</w:t>
      </w:r>
      <w:r>
        <w:rPr>
          <w:spacing w:val="-23"/>
        </w:rPr>
        <w:t xml:space="preserve"> </w:t>
      </w:r>
      <w:r>
        <w:t>diatas</w:t>
      </w:r>
      <w:r>
        <w:rPr>
          <w:spacing w:val="-17"/>
        </w:rPr>
        <w:t xml:space="preserve"> </w:t>
      </w:r>
      <w:r>
        <w:t>dan ingin lebih jelas mengetahui manfaat dari website yang telah kami implementasikan, maka dengan</w:t>
      </w:r>
      <w:r>
        <w:rPr>
          <w:spacing w:val="-9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kami</w:t>
      </w:r>
      <w:r>
        <w:rPr>
          <w:spacing w:val="-7"/>
        </w:rPr>
        <w:t xml:space="preserve"> </w:t>
      </w:r>
      <w:r>
        <w:t>membuka</w:t>
      </w:r>
      <w:r>
        <w:rPr>
          <w:spacing w:val="-12"/>
        </w:rPr>
        <w:t xml:space="preserve"> </w:t>
      </w:r>
      <w:r>
        <w:t>diri</w:t>
      </w:r>
      <w:r>
        <w:rPr>
          <w:spacing w:val="-7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bekerja</w:t>
      </w:r>
      <w:r>
        <w:rPr>
          <w:spacing w:val="-6"/>
        </w:rPr>
        <w:t xml:space="preserve"> </w:t>
      </w:r>
      <w:r>
        <w:t>sama.</w:t>
      </w:r>
      <w:r>
        <w:rPr>
          <w:spacing w:val="4"/>
        </w:rPr>
        <w:t xml:space="preserve"> </w:t>
      </w:r>
      <w:r>
        <w:t>Demikianlah</w:t>
      </w:r>
      <w:r>
        <w:rPr>
          <w:spacing w:val="-9"/>
        </w:rPr>
        <w:t xml:space="preserve"> </w:t>
      </w:r>
      <w:r>
        <w:t>proposal</w:t>
      </w:r>
      <w:r>
        <w:rPr>
          <w:spacing w:val="-9"/>
        </w:rPr>
        <w:t xml:space="preserve"> </w:t>
      </w:r>
      <w:r>
        <w:t>pembuatan website untuk</w:t>
      </w:r>
      <w:r>
        <w:rPr>
          <w:spacing w:val="-22"/>
        </w:rPr>
        <w:t xml:space="preserve"> </w:t>
      </w:r>
      <w:r>
        <w:t>perusahaan</w:t>
      </w:r>
      <w:r>
        <w:rPr>
          <w:spacing w:val="-21"/>
        </w:rPr>
        <w:t xml:space="preserve"> </w:t>
      </w:r>
      <w:r>
        <w:t>anda.</w:t>
      </w:r>
      <w:r>
        <w:rPr>
          <w:spacing w:val="-25"/>
        </w:rPr>
        <w:t xml:space="preserve"> </w:t>
      </w:r>
      <w:r>
        <w:t>Atas</w:t>
      </w:r>
      <w:r>
        <w:rPr>
          <w:spacing w:val="-18"/>
        </w:rPr>
        <w:t xml:space="preserve"> </w:t>
      </w:r>
      <w:r>
        <w:t>perhatian</w:t>
      </w:r>
      <w:r>
        <w:rPr>
          <w:spacing w:val="-22"/>
        </w:rPr>
        <w:t xml:space="preserve"> </w:t>
      </w:r>
      <w:r>
        <w:t>dan</w:t>
      </w:r>
      <w:r>
        <w:rPr>
          <w:spacing w:val="-24"/>
        </w:rPr>
        <w:t xml:space="preserve"> </w:t>
      </w:r>
      <w:r>
        <w:t>kerjasamanya,</w:t>
      </w:r>
      <w:r>
        <w:rPr>
          <w:spacing w:val="-18"/>
        </w:rPr>
        <w:t xml:space="preserve"> </w:t>
      </w:r>
      <w:r>
        <w:t>kam</w:t>
      </w:r>
      <w:r>
        <w:rPr>
          <w:spacing w:val="-3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ucapkan</w:t>
      </w:r>
      <w:r>
        <w:rPr>
          <w:spacing w:val="-20"/>
        </w:rPr>
        <w:t xml:space="preserve"> </w:t>
      </w:r>
      <w:r>
        <w:t>terima</w:t>
      </w:r>
      <w:r>
        <w:rPr>
          <w:spacing w:val="-22"/>
        </w:rPr>
        <w:t xml:space="preserve"> </w:t>
      </w:r>
      <w:r>
        <w:t>kasih.</w:t>
      </w:r>
    </w:p>
    <w:p>
      <w:pPr>
        <w:pStyle w:val="6"/>
        <w:rPr>
          <w:sz w:val="22"/>
        </w:rPr>
      </w:pPr>
    </w:p>
    <w:p>
      <w:pPr>
        <w:pStyle w:val="6"/>
        <w:spacing w:before="7"/>
        <w:rPr>
          <w:sz w:val="19"/>
        </w:rPr>
      </w:pPr>
    </w:p>
    <w:p>
      <w:pPr>
        <w:pStyle w:val="6"/>
        <w:tabs>
          <w:tab w:val="left" w:pos="2546"/>
        </w:tabs>
        <w:spacing w:before="1"/>
        <w:ind w:left="5060" w:leftChars="230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Prabumulih</w:t>
      </w:r>
      <w:r>
        <w:t>,</w:t>
      </w:r>
      <w:r>
        <w:tab/>
      </w:r>
      <w:r>
        <w:rPr>
          <w:rFonts w:hint="default"/>
          <w:lang w:val="en-US"/>
        </w:rPr>
        <w:t xml:space="preserve">               </w:t>
      </w:r>
      <w:r>
        <w:rPr>
          <w:spacing w:val="-3"/>
        </w:rPr>
        <w:t>20</w:t>
      </w:r>
      <w:r>
        <w:rPr>
          <w:rFonts w:hint="default"/>
          <w:spacing w:val="-3"/>
          <w:lang w:val="en-US"/>
        </w:rPr>
        <w:t>21</w:t>
      </w:r>
    </w:p>
    <w:p>
      <w:pPr>
        <w:pStyle w:val="6"/>
        <w:ind w:left="5060" w:leftChars="2300" w:firstLine="0" w:firstLineChars="0"/>
        <w:jc w:val="center"/>
        <w:rPr>
          <w:sz w:val="22"/>
        </w:rPr>
      </w:pPr>
    </w:p>
    <w:p>
      <w:pPr>
        <w:pStyle w:val="6"/>
        <w:ind w:left="5060" w:leftChars="2300" w:firstLine="0" w:firstLineChars="0"/>
        <w:jc w:val="center"/>
        <w:rPr>
          <w:sz w:val="22"/>
        </w:rPr>
      </w:pPr>
    </w:p>
    <w:p>
      <w:pPr>
        <w:pStyle w:val="6"/>
        <w:ind w:left="5060" w:leftChars="2300" w:firstLine="0" w:firstLineChars="0"/>
        <w:jc w:val="center"/>
        <w:rPr>
          <w:sz w:val="22"/>
        </w:rPr>
      </w:pPr>
    </w:p>
    <w:p>
      <w:pPr>
        <w:pStyle w:val="6"/>
        <w:ind w:left="5060" w:leftChars="2300" w:firstLine="0" w:firstLineChars="0"/>
        <w:jc w:val="center"/>
        <w:rPr>
          <w:sz w:val="22"/>
        </w:rPr>
      </w:pPr>
    </w:p>
    <w:p>
      <w:pPr>
        <w:pStyle w:val="3"/>
        <w:spacing w:before="193"/>
        <w:ind w:left="5060" w:leftChars="230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Eci Wulandari</w:t>
      </w:r>
    </w:p>
    <w:p>
      <w:pPr>
        <w:spacing w:after="0"/>
        <w:sectPr>
          <w:headerReference r:id="rId7" w:type="default"/>
          <w:footerReference r:id="rId8" w:type="default"/>
          <w:type w:val="continuous"/>
          <w:pgSz w:w="12240" w:h="15840"/>
          <w:pgMar w:top="1500" w:right="420" w:bottom="280" w:left="420" w:header="720" w:footer="720" w:gutter="0"/>
          <w:cols w:space="720" w:num="1"/>
        </w:sectPr>
      </w:pPr>
    </w:p>
    <w:p>
      <w:pPr>
        <w:spacing w:before="99"/>
        <w:ind w:left="1452" w:right="0" w:firstLine="0"/>
        <w:jc w:val="left"/>
        <w:rPr>
          <w:b/>
          <w:i/>
          <w:sz w:val="26"/>
        </w:rPr>
      </w:pPr>
      <w:r>
        <w:rPr>
          <w:b/>
          <w:i/>
          <w:w w:val="90"/>
          <w:sz w:val="26"/>
        </w:rPr>
        <w:t>CONTACT</w:t>
      </w:r>
    </w:p>
    <w:p>
      <w:pPr>
        <w:pStyle w:val="6"/>
        <w:rPr>
          <w:b/>
          <w:i/>
          <w:sz w:val="28"/>
        </w:rPr>
      </w:pPr>
    </w:p>
    <w:p>
      <w:pPr>
        <w:spacing w:before="237"/>
        <w:ind w:left="1452" w:right="0" w:firstLine="0"/>
        <w:jc w:val="left"/>
        <w:rPr>
          <w:rFonts w:hint="default"/>
          <w:b/>
          <w:sz w:val="20"/>
          <w:lang w:val="en-US"/>
        </w:rPr>
      </w:pPr>
      <w:r>
        <w:rPr>
          <w:rFonts w:hint="default"/>
          <w:b/>
          <w:sz w:val="20"/>
          <w:lang w:val="en-US"/>
        </w:rPr>
        <w:t>Eci Wulandari</w:t>
      </w:r>
    </w:p>
    <w:p>
      <w:pPr>
        <w:pStyle w:val="6"/>
        <w:spacing w:before="63"/>
        <w:ind w:left="1452"/>
        <w:rPr>
          <w:rFonts w:hint="default"/>
          <w:lang w:val="en-US"/>
        </w:rPr>
      </w:pPr>
      <w:r>
        <w:rPr>
          <w:rFonts w:hint="default"/>
          <w:lang w:val="en-US"/>
        </w:rPr>
        <w:t>Founder Eci Web Developer</w:t>
      </w:r>
    </w:p>
    <w:p>
      <w:pPr>
        <w:pStyle w:val="6"/>
        <w:spacing w:before="8"/>
        <w:rPr>
          <w:sz w:val="26"/>
        </w:rPr>
      </w:pPr>
    </w:p>
    <w:p>
      <w:pPr>
        <w:pStyle w:val="6"/>
        <w:ind w:left="1452"/>
        <w:rPr>
          <w:rFonts w:hint="default"/>
          <w:lang w:val="en-US"/>
        </w:rPr>
      </w:pPr>
      <w:r>
        <w:t xml:space="preserve">Phone : </w:t>
      </w:r>
      <w:r>
        <w:rPr>
          <w:rFonts w:hint="default"/>
          <w:lang w:val="en-US"/>
        </w:rPr>
        <w:t>0895412185221</w:t>
      </w:r>
    </w:p>
    <w:p>
      <w:pPr>
        <w:pStyle w:val="6"/>
        <w:tabs>
          <w:tab w:val="left" w:pos="2128"/>
        </w:tabs>
        <w:spacing w:line="261" w:lineRule="auto"/>
        <w:ind w:left="2229" w:right="6564" w:hanging="778"/>
        <w:rPr>
          <w:rFonts w:hint="default"/>
          <w:w w:val="95"/>
          <w:lang w:val="en-US"/>
        </w:rPr>
      </w:pPr>
      <w:r>
        <w:t>Mail</w:t>
      </w:r>
      <w:r>
        <w:tab/>
      </w:r>
      <w:r>
        <w:rPr>
          <w:w w:val="95"/>
        </w:rPr>
        <w:t xml:space="preserve">: </w:t>
      </w:r>
      <w:r>
        <w:rPr>
          <w:rFonts w:hint="default"/>
          <w:w w:val="95"/>
          <w:lang w:val="en-US"/>
        </w:rPr>
        <w:t>Eciwulandari20052gmail.com</w:t>
      </w:r>
    </w:p>
    <w:p>
      <w:pPr>
        <w:pStyle w:val="6"/>
        <w:tabs>
          <w:tab w:val="left" w:pos="2128"/>
        </w:tabs>
        <w:spacing w:line="261" w:lineRule="auto"/>
        <w:ind w:left="2229" w:right="5680" w:rightChars="0" w:hanging="778"/>
        <w:rPr>
          <w:rFonts w:hint="default"/>
          <w:w w:val="95"/>
          <w:lang w:val="en-US"/>
        </w:rPr>
      </w:pPr>
      <w:r>
        <w:rPr>
          <w:rFonts w:hint="default"/>
          <w:w w:val="95"/>
          <w:lang w:val="en-US"/>
        </w:rPr>
        <w:t xml:space="preserve">Website: </w:t>
      </w:r>
      <w:r>
        <w:rPr>
          <w:rFonts w:hint="default"/>
          <w:w w:val="95"/>
          <w:lang w:val="en-US"/>
        </w:rPr>
        <w:fldChar w:fldCharType="begin"/>
      </w:r>
      <w:r>
        <w:rPr>
          <w:rFonts w:hint="default"/>
          <w:w w:val="95"/>
          <w:lang w:val="en-US"/>
        </w:rPr>
        <w:instrText xml:space="preserve"> HYPERLINK "https://eci-web-developer.bussines.site" </w:instrText>
      </w:r>
      <w:r>
        <w:rPr>
          <w:rFonts w:hint="default"/>
          <w:w w:val="95"/>
          <w:lang w:val="en-US"/>
        </w:rPr>
        <w:fldChar w:fldCharType="separate"/>
      </w:r>
      <w:r>
        <w:rPr>
          <w:rStyle w:val="9"/>
          <w:rFonts w:hint="default"/>
          <w:w w:val="95"/>
          <w:lang w:val="en-US"/>
        </w:rPr>
        <w:t>https://eci-web-developer.bussines.site</w:t>
      </w:r>
      <w:r>
        <w:rPr>
          <w:rFonts w:hint="default"/>
          <w:w w:val="95"/>
          <w:lang w:val="en-US"/>
        </w:rPr>
        <w:fldChar w:fldCharType="end"/>
      </w:r>
    </w:p>
    <w:p>
      <w:pPr>
        <w:pStyle w:val="6"/>
        <w:tabs>
          <w:tab w:val="left" w:pos="2128"/>
        </w:tabs>
        <w:spacing w:line="261" w:lineRule="auto"/>
        <w:ind w:left="2229" w:right="5680" w:rightChars="0" w:hanging="778"/>
        <w:rPr>
          <w:rFonts w:hint="default"/>
          <w:w w:val="95"/>
          <w:lang w:val="en-US"/>
        </w:rPr>
      </w:pPr>
      <w:r>
        <w:rPr>
          <w:rFonts w:hint="default"/>
          <w:w w:val="95"/>
          <w:lang w:val="en-US"/>
        </w:rPr>
        <w:tab/>
      </w:r>
      <w:r>
        <w:rPr>
          <w:rFonts w:hint="default"/>
          <w:w w:val="95"/>
          <w:lang w:val="en-US"/>
        </w:rPr>
        <w:tab/>
      </w:r>
      <w:r>
        <w:rPr>
          <w:rFonts w:hint="default"/>
          <w:w w:val="95"/>
          <w:lang w:val="en-US"/>
        </w:rPr>
        <w:t>wme.lovestoblog.com</w:t>
      </w:r>
    </w:p>
    <w:p>
      <w:pPr>
        <w:pStyle w:val="6"/>
        <w:tabs>
          <w:tab w:val="left" w:pos="2128"/>
        </w:tabs>
        <w:spacing w:line="261" w:lineRule="auto"/>
        <w:ind w:left="2229" w:right="5680" w:rightChars="0" w:hanging="778"/>
        <w:rPr>
          <w:rFonts w:hint="default"/>
          <w:w w:val="95"/>
          <w:lang w:val="en-US"/>
        </w:rPr>
      </w:pPr>
    </w:p>
    <w:p>
      <w:pPr>
        <w:pStyle w:val="6"/>
        <w:tabs>
          <w:tab w:val="left" w:pos="2128"/>
        </w:tabs>
        <w:spacing w:line="261" w:lineRule="auto"/>
        <w:ind w:left="2229" w:right="6120" w:rightChars="0" w:hanging="778"/>
        <w:rPr>
          <w:rFonts w:hint="default"/>
          <w:w w:val="95"/>
          <w:lang w:val="en-US"/>
        </w:rPr>
      </w:pPr>
    </w:p>
    <w:sectPr>
      <w:pgSz w:w="12240" w:h="15840"/>
      <w:pgMar w:top="1500" w:right="420" w:bottom="1780" w:left="420" w:header="681" w:footer="1595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</w:pPr>
    <w:r>
      <w:pict>
        <v:rect id="_x0000_s2050" o:spid="_x0000_s2050" o:spt="1" style="position:absolute;left:0pt;margin-left:92.15pt;margin-top:702.2pt;height:2.6pt;width:414.7pt;mso-position-horizontal-relative:page;mso-position-vertical-relative:page;z-index:-251656192;mso-width-relative:page;mso-height-relative:page;" fillcolor="#9ABA58" filled="t" stroked="f" coordsize="21600,21600">
          <v:path/>
          <v:fill on="t" focussize="0,0"/>
          <v:stroke on="f"/>
          <v:imagedata o:title=""/>
          <o:lock v:ext="edit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</w:pPr>
    <w:r>
      <w:pict>
        <v:rect id="_x0000_s2054" o:spid="_x0000_s2054" o:spt="1" style="position:absolute;left:0pt;margin-left:92.15pt;margin-top:702.2pt;height:2.6pt;width:414.7pt;mso-position-horizontal-relative:page;mso-position-vertical-relative:page;z-index:-251654144;mso-width-relative:page;mso-height-relative:page;" fillcolor="#9ABA58" filled="t" stroked="f" coordsize="21600,21600">
          <v:path/>
          <v:fill on="t" focussize="0,0"/>
          <v:stroke on="f"/>
          <v:imagedata o:title=""/>
          <o:lock v:ext="edit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</w:pPr>
    <w:r>
      <w:pict>
        <v:shape id="_x0000_s2049" o:spid="_x0000_s2049" o:spt="202" type="#_x0000_t202" style="position:absolute;left:0pt;margin-left:296.8pt;margin-top:33pt;height:13.6pt;width:291.8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tabs>
                    <w:tab w:val="left" w:pos="5775"/>
                  </w:tabs>
                  <w:spacing w:before="20"/>
                  <w:ind w:left="20"/>
                  <w:rPr>
                    <w:rFonts w:hint="default"/>
                    <w:lang w:val="en-US"/>
                  </w:rPr>
                </w:pPr>
                <w:r>
                  <w:rPr>
                    <w:w w:val="90"/>
                  </w:rPr>
                  <w:t>PROPOSAL PENAWARAN PEMBUATAN WEBSITE</w:t>
                </w:r>
                <w:r>
                  <w:rPr>
                    <w:rFonts w:hint="default"/>
                    <w:w w:val="90"/>
                    <w:lang w:val="en-US"/>
                  </w:rPr>
                  <w:t xml:space="preserve">    |  </w:t>
                </w:r>
                <w:r>
                  <w:fldChar w:fldCharType="begin"/>
                </w:r>
                <w:r>
                  <w:rPr>
                    <w:color w:val="FFFFFF"/>
                    <w:w w:val="90"/>
                    <w:shd w:val="clear" w:color="auto" w:fill="91CF4F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hint="default"/>
                    <w:lang w:val="en-US"/>
                  </w:rPr>
                  <w:t xml:space="preserve">  |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</w:pPr>
    <w:r>
      <w:pict>
        <v:shape id="_x0000_s2052" o:spid="_x0000_s2052" o:spt="202" type="#_x0000_t202" style="position:absolute;left:0pt;margin-left:296.8pt;margin-top:33pt;height:13.6pt;width:202.7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20"/>
                  <w:ind w:left="20"/>
                </w:pPr>
                <w:r>
                  <w:rPr>
                    <w:w w:val="85"/>
                  </w:rPr>
                  <w:t>PROPOSAL PENAWARAN PEMBUATAN WEBSITE</w:t>
                </w:r>
              </w:p>
            </w:txbxContent>
          </v:textbox>
        </v:shape>
      </w:pict>
    </w:r>
    <w:r>
      <w:pict>
        <v:shape id="_x0000_s2053" o:spid="_x0000_s2053" o:spt="202" type="#_x0000_t202" style="position:absolute;left:0pt;margin-left:504.65pt;margin-top:33.5pt;height:13.6pt;width:81.9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tabs>
                    <w:tab w:val="left" w:pos="1618"/>
                  </w:tabs>
                  <w:spacing w:before="20"/>
                  <w:ind w:left="20"/>
                </w:pPr>
                <w:r>
                  <w:rPr>
                    <w:color w:val="FFFFFF"/>
                    <w:w w:val="84"/>
                    <w:shd w:val="clear" w:color="auto" w:fill="91CF4F"/>
                  </w:rPr>
                  <w:t xml:space="preserve"> </w:t>
                </w:r>
                <w:r>
                  <w:rPr>
                    <w:color w:val="FFFFFF"/>
                    <w:shd w:val="clear" w:color="auto" w:fill="91CF4F"/>
                  </w:rPr>
                  <w:t xml:space="preserve"> </w:t>
                </w:r>
                <w:r>
                  <w:rPr>
                    <w:color w:val="FFFFFF"/>
                    <w:spacing w:val="-10"/>
                    <w:shd w:val="clear" w:color="auto" w:fill="91CF4F"/>
                  </w:rPr>
                  <w:t xml:space="preserve"> </w:t>
                </w:r>
                <w:r>
                  <w:rPr>
                    <w:color w:val="FFFFFF"/>
                    <w:shd w:val="clear" w:color="auto" w:fill="91CF4F"/>
                  </w:rPr>
                  <w:t>5</w:t>
                </w:r>
                <w:r>
                  <w:rPr>
                    <w:color w:val="FFFFFF"/>
                    <w:shd w:val="clear" w:color="auto" w:fill="91CF4F"/>
                  </w:rPr>
                  <w:tab/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2128" w:hanging="336"/>
        <w:jc w:val="left"/>
      </w:pPr>
      <w:rPr>
        <w:rFonts w:hint="default" w:ascii="Arial" w:hAnsi="Arial" w:eastAsia="Arial" w:cs="Arial"/>
        <w:spacing w:val="-5"/>
        <w:w w:val="93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3048" w:hanging="336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3976" w:hanging="336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4904" w:hanging="336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832" w:hanging="336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760" w:hanging="336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688" w:hanging="336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616" w:hanging="336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544" w:hanging="336"/>
      </w:pPr>
      <w:rPr>
        <w:rFonts w:hint="default"/>
        <w:lang w:val="id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716" w:hanging="264"/>
        <w:jc w:val="left"/>
      </w:pPr>
      <w:rPr>
        <w:rFonts w:hint="default" w:ascii="Arial" w:hAnsi="Arial" w:eastAsia="Arial" w:cs="Arial"/>
        <w:w w:val="93"/>
        <w:sz w:val="20"/>
        <w:szCs w:val="20"/>
        <w:lang w:val="id" w:eastAsia="en-US" w:bidi="ar-SA"/>
      </w:rPr>
    </w:lvl>
    <w:lvl w:ilvl="1" w:tentative="0">
      <w:start w:val="0"/>
      <w:numFmt w:val="bullet"/>
      <w:lvlText w:val=""/>
      <w:lvlJc w:val="left"/>
      <w:pPr>
        <w:ind w:left="2128" w:hanging="336"/>
      </w:pPr>
      <w:rPr>
        <w:rFonts w:hint="default" w:ascii="Wingdings" w:hAnsi="Wingdings" w:eastAsia="Wingdings" w:cs="Wingdings"/>
        <w:w w:val="103"/>
        <w:sz w:val="20"/>
        <w:szCs w:val="20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3151" w:hanging="336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4182" w:hanging="336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213" w:hanging="336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244" w:hanging="336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275" w:hanging="336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306" w:hanging="336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337" w:hanging="336"/>
      </w:pPr>
      <w:rPr>
        <w:rFonts w:hint="default"/>
        <w:lang w:val="id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716" w:hanging="265"/>
        <w:jc w:val="left"/>
      </w:pPr>
      <w:rPr>
        <w:rFonts w:hint="default" w:ascii="Arial" w:hAnsi="Arial" w:eastAsia="Arial" w:cs="Arial"/>
        <w:w w:val="93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2688" w:hanging="265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3656" w:hanging="265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4624" w:hanging="265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592" w:hanging="265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560" w:hanging="265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528" w:hanging="265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496" w:hanging="265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464" w:hanging="265"/>
      </w:pPr>
      <w:rPr>
        <w:rFonts w:hint="default"/>
        <w:lang w:val="id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710" w:hanging="259"/>
        <w:jc w:val="left"/>
      </w:pPr>
      <w:rPr>
        <w:rFonts w:hint="default" w:ascii="Arial" w:hAnsi="Arial" w:eastAsia="Arial" w:cs="Arial"/>
        <w:w w:val="93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2688" w:hanging="259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3656" w:hanging="259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4624" w:hanging="259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592" w:hanging="259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560" w:hanging="259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528" w:hanging="259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496" w:hanging="259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464" w:hanging="259"/>
      </w:pPr>
      <w:rPr>
        <w:rFonts w:hint="default"/>
        <w:lang w:val="id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716" w:hanging="264"/>
        <w:jc w:val="left"/>
      </w:pPr>
      <w:rPr>
        <w:rFonts w:hint="default" w:ascii="Arial" w:hAnsi="Arial" w:eastAsia="Arial" w:cs="Arial"/>
        <w:w w:val="93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2688" w:hanging="264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3656" w:hanging="264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4624" w:hanging="264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592" w:hanging="264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560" w:hanging="264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528" w:hanging="264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496" w:hanging="264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464" w:hanging="264"/>
      </w:pPr>
      <w:rPr>
        <w:rFonts w:hint="default"/>
        <w:lang w:val="id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710" w:hanging="259"/>
        <w:jc w:val="left"/>
      </w:pPr>
      <w:rPr>
        <w:rFonts w:hint="default" w:ascii="Arial" w:hAnsi="Arial" w:eastAsia="Arial" w:cs="Arial"/>
        <w:w w:val="93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2688" w:hanging="259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3656" w:hanging="259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4624" w:hanging="259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592" w:hanging="259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560" w:hanging="259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528" w:hanging="259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496" w:hanging="259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464" w:hanging="259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3FAE3BB1"/>
    <w:rsid w:val="6FE4765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id" w:eastAsia="en-US" w:bidi="ar-SA"/>
    </w:rPr>
  </w:style>
  <w:style w:type="paragraph" w:styleId="2">
    <w:name w:val="heading 1"/>
    <w:basedOn w:val="1"/>
    <w:next w:val="1"/>
    <w:qFormat/>
    <w:uiPriority w:val="1"/>
    <w:pPr>
      <w:ind w:left="1452"/>
      <w:outlineLvl w:val="1"/>
    </w:pPr>
    <w:rPr>
      <w:rFonts w:ascii="Arial" w:hAnsi="Arial" w:eastAsia="Arial" w:cs="Arial"/>
      <w:b/>
      <w:bCs/>
      <w:i/>
      <w:sz w:val="26"/>
      <w:szCs w:val="26"/>
      <w:lang w:val="id" w:eastAsia="en-US" w:bidi="ar-SA"/>
    </w:rPr>
  </w:style>
  <w:style w:type="paragraph" w:styleId="3">
    <w:name w:val="heading 2"/>
    <w:basedOn w:val="1"/>
    <w:next w:val="1"/>
    <w:qFormat/>
    <w:uiPriority w:val="1"/>
    <w:pPr>
      <w:spacing w:before="100"/>
      <w:ind w:left="1452"/>
      <w:outlineLvl w:val="2"/>
    </w:pPr>
    <w:rPr>
      <w:rFonts w:ascii="Arial" w:hAnsi="Arial" w:eastAsia="Arial" w:cs="Arial"/>
      <w:b/>
      <w:bCs/>
      <w:sz w:val="20"/>
      <w:szCs w:val="20"/>
      <w:lang w:val="id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" w:hAnsi="Arial" w:eastAsia="Arial" w:cs="Arial"/>
      <w:sz w:val="20"/>
      <w:szCs w:val="20"/>
      <w:lang w:val="id" w:eastAsia="en-US" w:bidi="ar-SA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Title"/>
    <w:basedOn w:val="1"/>
    <w:qFormat/>
    <w:uiPriority w:val="1"/>
    <w:pPr>
      <w:spacing w:before="231"/>
      <w:ind w:left="3232" w:right="1348" w:hanging="250"/>
    </w:pPr>
    <w:rPr>
      <w:rFonts w:ascii="Arial" w:hAnsi="Arial" w:eastAsia="Arial" w:cs="Arial"/>
      <w:b/>
      <w:bCs/>
      <w:sz w:val="52"/>
      <w:szCs w:val="52"/>
      <w:lang w:val="id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spacing w:before="149"/>
      <w:ind w:left="1716" w:hanging="264"/>
    </w:pPr>
    <w:rPr>
      <w:rFonts w:ascii="Arial" w:hAnsi="Arial" w:eastAsia="Arial" w:cs="Arial"/>
      <w:lang w:val="id" w:eastAsia="en-US" w:bidi="ar-SA"/>
    </w:rPr>
  </w:style>
  <w:style w:type="paragraph" w:customStyle="1" w:styleId="13">
    <w:name w:val="Table Paragraph"/>
    <w:basedOn w:val="1"/>
    <w:qFormat/>
    <w:uiPriority w:val="1"/>
    <w:rPr>
      <w:rFonts w:ascii="Arial" w:hAnsi="Arial" w:eastAsia="Arial" w:cs="Arial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2"/>
    <customShpInfo spid="_x0000_s2053"/>
    <customShpInfo spid="_x0000_s2054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ScaleCrop>false</ScaleCrop>
  <LinksUpToDate>false</LinksUpToDate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2021-04-19T06:04:00Z</dcterms:created>
  <dc:creator>Budi Kurniawan</dc:creator>
  <cp:lastModifiedBy>Eci Wulandari</cp:lastModifiedBy>
  <dcterms:modified xsi:type="dcterms:W3CDTF">2021-08-26T03:05:26Z</dcterms:modified>
  <dc:title>Microsoft Word - Proposal Penawaran Pembuatan Website Instansi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2014-11-10T00:00:00Z</vt:filetime>
  </property>
  <property fmtid="{D5CDD505-2E9C-101B-9397-08002B2CF9AE}" pid="3" name="Creator">
    <vt:lpwstr>Microsoft Word - Proposal Penawaran Pembuatan Website Instansi</vt:lpwstr>
  </property>
  <property fmtid="{D5CDD505-2E9C-101B-9397-08002B2CF9AE}" pid="4" name="LastSaved">
    <vt:filetime>2021-04-19T00:00:00Z</vt:filetime>
  </property>
  <property fmtid="{D5CDD505-2E9C-101B-9397-08002B2CF9AE}" pid="5" name="KSOProductBuildVer">
    <vt:lpwstr>1033-11.2.0.10258</vt:lpwstr>
  </property>
  <property fmtid="{D5CDD505-2E9C-101B-9397-08002B2CF9AE}" pid="6" name="ICV">
    <vt:lpwstr>D261545FA372442C93CEFB654C570865</vt:lpwstr>
  </property>
</Properties>
</file>